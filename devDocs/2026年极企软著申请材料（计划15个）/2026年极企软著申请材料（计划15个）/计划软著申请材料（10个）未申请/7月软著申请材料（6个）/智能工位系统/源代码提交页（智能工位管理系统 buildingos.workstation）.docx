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8CA441">
      <w:pPr>
        <w:pStyle w:val="3"/>
      </w:pPr>
      <w:r>
        <w:t>源代码提交页（智能工位管理系统 buildingos.workstation）</w:t>
      </w:r>
    </w:p>
    <w:p w14:paraId="7EA5915F">
      <w:pPr>
        <w:pStyle w:val="4"/>
      </w:pPr>
      <w:r>
        <w:t>提交要求</w:t>
      </w:r>
    </w:p>
    <w:p w14:paraId="6876A89C">
      <w:r>
        <w:rPr>
          <w:rFonts w:ascii="宋体" w:hAnsi="宋体" w:eastAsia="宋体"/>
          <w:sz w:val="21"/>
        </w:rPr>
        <w:t>• 提供源程序的连续前30页与连续后30页；不足60页需提供全部源代码</w:t>
      </w:r>
    </w:p>
    <w:p w14:paraId="08F8080F">
      <w:r>
        <w:rPr>
          <w:rFonts w:ascii="宋体" w:hAnsi="宋体" w:eastAsia="宋体"/>
          <w:sz w:val="21"/>
        </w:rPr>
        <w:t>• 每页不少于50行</w:t>
      </w:r>
    </w:p>
    <w:p w14:paraId="3DA9D953">
      <w:r>
        <w:rPr>
          <w:rFonts w:ascii="宋体" w:hAnsi="宋体" w:eastAsia="宋体"/>
          <w:sz w:val="21"/>
        </w:rPr>
        <w:t>• 源代码中不得包含公司名称、个人名称、文件名称</w:t>
      </w:r>
    </w:p>
    <w:p w14:paraId="1B5CFFC5">
      <w:r>
        <w:rPr>
          <w:rFonts w:ascii="宋体" w:hAnsi="宋体" w:eastAsia="宋体"/>
          <w:sz w:val="21"/>
        </w:rPr>
        <w:t>• 源代码总数量需与申请表保持一致</w:t>
      </w:r>
    </w:p>
    <w:p w14:paraId="576B7710">
      <w:pPr>
        <w:pStyle w:val="4"/>
      </w:pPr>
      <w:r>
        <w:t>前30页</w:t>
      </w:r>
    </w:p>
    <w:p w14:paraId="2A0DDD53">
      <w:r>
        <w:rPr>
          <w:rFonts w:ascii="宋体" w:hAnsi="宋体" w:eastAsia="宋体"/>
          <w:sz w:val="21"/>
        </w:rPr>
        <w:t>请在此粘贴前30页的连续源代码片段，按照页码顺序组织。</w:t>
      </w:r>
    </w:p>
    <w:p w14:paraId="15CCC3E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 Entity, Column, PrimaryGeneratedColumn } from 'typeorm';</w:t>
      </w:r>
    </w:p>
    <w:p w14:paraId="2B540A84">
      <w:pPr>
        <w:spacing w:before="0" w:after="0" w:line="240" w:lineRule="auto"/>
        <w:rPr>
          <w:sz w:val="24"/>
          <w:szCs w:val="24"/>
        </w:rPr>
      </w:pPr>
    </w:p>
    <w:p w14:paraId="766C680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@Entity('workstation')</w:t>
      </w:r>
    </w:p>
    <w:p w14:paraId="7EE47E0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export class WorkstationEntity {</w:t>
      </w:r>
    </w:p>
    <w:p w14:paraId="69F20B3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@PrimaryGeneratedColumn()</w:t>
      </w:r>
    </w:p>
    <w:p w14:paraId="7351677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id!: number;</w:t>
      </w:r>
    </w:p>
    <w:p w14:paraId="1962DB72">
      <w:pPr>
        <w:spacing w:before="0" w:after="0" w:line="240" w:lineRule="auto"/>
        <w:rPr>
          <w:sz w:val="24"/>
          <w:szCs w:val="24"/>
        </w:rPr>
      </w:pPr>
    </w:p>
    <w:p w14:paraId="3FFBB79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@Column({</w:t>
      </w:r>
    </w:p>
    <w:p w14:paraId="156D08E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type: 'varchar',</w:t>
      </w:r>
    </w:p>
    <w:p w14:paraId="5BAF3C8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length: 50,</w:t>
      </w:r>
    </w:p>
    <w:p w14:paraId="73F0917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unique: true,</w:t>
      </w:r>
    </w:p>
    <w:p w14:paraId="4D2BC6E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comment: '工位编号',</w:t>
      </w:r>
    </w:p>
    <w:p w14:paraId="2280F00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})</w:t>
      </w:r>
    </w:p>
    <w:p w14:paraId="4C6B21C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code!: string;</w:t>
      </w:r>
    </w:p>
    <w:p w14:paraId="13CAE11E">
      <w:pPr>
        <w:spacing w:before="0" w:after="0" w:line="240" w:lineRule="auto"/>
        <w:rPr>
          <w:sz w:val="24"/>
          <w:szCs w:val="24"/>
        </w:rPr>
      </w:pPr>
    </w:p>
    <w:p w14:paraId="72C11C2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@Column({</w:t>
      </w:r>
    </w:p>
    <w:p w14:paraId="0B032C8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type: 'varchar',</w:t>
      </w:r>
    </w:p>
    <w:p w14:paraId="08699DA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length: 255,</w:t>
      </w:r>
    </w:p>
    <w:p w14:paraId="225BA3A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comment: '位置描述',</w:t>
      </w:r>
    </w:p>
    <w:p w14:paraId="1C85F92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nullable: true,</w:t>
      </w:r>
    </w:p>
    <w:p w14:paraId="62DD112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})</w:t>
      </w:r>
    </w:p>
    <w:p w14:paraId="276D013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locationDesc?: string;</w:t>
      </w:r>
    </w:p>
    <w:p w14:paraId="3D09A5E2">
      <w:pPr>
        <w:spacing w:before="0" w:after="0" w:line="240" w:lineRule="auto"/>
        <w:rPr>
          <w:sz w:val="24"/>
          <w:szCs w:val="24"/>
        </w:rPr>
      </w:pPr>
    </w:p>
    <w:p w14:paraId="2ED0BC4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@Column({</w:t>
      </w:r>
    </w:p>
    <w:p w14:paraId="67D3596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type: 'varchar',</w:t>
      </w:r>
    </w:p>
    <w:p w14:paraId="479DF44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length: 20,</w:t>
      </w:r>
    </w:p>
    <w:p w14:paraId="76B26AC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comment: '类型: fixed(固定), shared(共享)',</w:t>
      </w:r>
    </w:p>
    <w:p w14:paraId="439E7A5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})</w:t>
      </w:r>
    </w:p>
    <w:p w14:paraId="6864A6B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type!: string;</w:t>
      </w:r>
    </w:p>
    <w:p w14:paraId="67A4301A">
      <w:pPr>
        <w:spacing w:before="0" w:after="0" w:line="240" w:lineRule="auto"/>
        <w:rPr>
          <w:sz w:val="24"/>
          <w:szCs w:val="24"/>
        </w:rPr>
      </w:pPr>
    </w:p>
    <w:p w14:paraId="56DBA25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@Column({</w:t>
      </w:r>
    </w:p>
    <w:p w14:paraId="0FFCD7C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type: 'varchar',</w:t>
      </w:r>
    </w:p>
    <w:p w14:paraId="16F070C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length: 20,</w:t>
      </w:r>
    </w:p>
    <w:p w14:paraId="58FC838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comment: '状态: vacant(空闲), occupied(占用), maintenance(维护中)',</w:t>
      </w:r>
    </w:p>
    <w:p w14:paraId="6EA47AD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default: 'vacant',</w:t>
      </w:r>
    </w:p>
    <w:p w14:paraId="6A2C195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})</w:t>
      </w:r>
    </w:p>
    <w:p w14:paraId="039C206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status!: string;</w:t>
      </w:r>
    </w:p>
    <w:p w14:paraId="0895E37B">
      <w:pPr>
        <w:spacing w:before="0" w:after="0" w:line="240" w:lineRule="auto"/>
        <w:rPr>
          <w:sz w:val="24"/>
          <w:szCs w:val="24"/>
        </w:rPr>
      </w:pPr>
    </w:p>
    <w:p w14:paraId="7397F05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@Column({</w:t>
      </w:r>
    </w:p>
    <w:p w14:paraId="5C9F7B1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type: 'json',</w:t>
      </w:r>
    </w:p>
    <w:p w14:paraId="151AFFB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nullable: true,</w:t>
      </w:r>
    </w:p>
    <w:p w14:paraId="42CF5F9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comment: '标签/设施',</w:t>
      </w:r>
    </w:p>
    <w:p w14:paraId="7ADE15E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})</w:t>
      </w:r>
    </w:p>
    <w:p w14:paraId="08008E9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features?: string[];</w:t>
      </w:r>
    </w:p>
    <w:p w14:paraId="0DC9F7EA">
      <w:pPr>
        <w:spacing w:before="0" w:after="0" w:line="240" w:lineRule="auto"/>
        <w:rPr>
          <w:sz w:val="24"/>
          <w:szCs w:val="24"/>
        </w:rPr>
      </w:pPr>
    </w:p>
    <w:p w14:paraId="0910B40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@Column({</w:t>
      </w:r>
    </w:p>
    <w:p w14:paraId="0BBA2F3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name: 'department_id',</w:t>
      </w:r>
    </w:p>
    <w:p w14:paraId="2F7DC62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type: 'varchar',</w:t>
      </w:r>
    </w:p>
    <w:p w14:paraId="031116D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length: 100,</w:t>
      </w:r>
    </w:p>
    <w:p w14:paraId="597F7E6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nullable: true,</w:t>
      </w:r>
    </w:p>
    <w:p w14:paraId="7B28BEC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comment: '所属部门',</w:t>
      </w:r>
    </w:p>
    <w:p w14:paraId="1E9BDA9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})</w:t>
      </w:r>
    </w:p>
    <w:p w14:paraId="522BFC8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departmentId?: string | null;</w:t>
      </w:r>
    </w:p>
    <w:p w14:paraId="07EF47D8">
      <w:pPr>
        <w:spacing w:before="0" w:after="0" w:line="240" w:lineRule="auto"/>
        <w:rPr>
          <w:sz w:val="24"/>
          <w:szCs w:val="24"/>
        </w:rPr>
      </w:pPr>
    </w:p>
    <w:p w14:paraId="6284007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@Column({</w:t>
      </w:r>
    </w:p>
    <w:p w14:paraId="43C59A0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name: 'user_id',</w:t>
      </w:r>
    </w:p>
    <w:p w14:paraId="2009893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type: 'varchar',</w:t>
      </w:r>
    </w:p>
    <w:p w14:paraId="4A353D9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length: 100,</w:t>
      </w:r>
    </w:p>
    <w:p w14:paraId="7052312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nullable: true,</w:t>
      </w:r>
    </w:p>
    <w:p w14:paraId="45053C3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comment: '当前使用人',</w:t>
      </w:r>
    </w:p>
    <w:p w14:paraId="1CDB0EB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})</w:t>
      </w:r>
    </w:p>
    <w:p w14:paraId="4AE76C5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userId?: string | null;</w:t>
      </w:r>
    </w:p>
    <w:p w14:paraId="4D524C6C">
      <w:pPr>
        <w:spacing w:before="0" w:after="0" w:line="240" w:lineRule="auto"/>
        <w:rPr>
          <w:sz w:val="24"/>
          <w:szCs w:val="24"/>
        </w:rPr>
      </w:pPr>
    </w:p>
    <w:p w14:paraId="0E3A248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@Column({</w:t>
      </w:r>
    </w:p>
    <w:p w14:paraId="098A3B4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name: 'space_code',</w:t>
      </w:r>
    </w:p>
    <w:p w14:paraId="0035EA7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type: 'varchar',</w:t>
      </w:r>
    </w:p>
    <w:p w14:paraId="1BDC28D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length: 50,</w:t>
      </w:r>
    </w:p>
    <w:p w14:paraId="5297B9C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nullable: true,</w:t>
      </w:r>
    </w:p>
    <w:p w14:paraId="6C46DA3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comment: '所属空间',</w:t>
      </w:r>
    </w:p>
    <w:p w14:paraId="37748A9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})</w:t>
      </w:r>
    </w:p>
    <w:p w14:paraId="422A964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spaceCode?: string;</w:t>
      </w:r>
    </w:p>
    <w:p w14:paraId="06AAD7E4">
      <w:pPr>
        <w:spacing w:before="0" w:after="0" w:line="240" w:lineRule="auto"/>
        <w:rPr>
          <w:sz w:val="24"/>
          <w:szCs w:val="24"/>
        </w:rPr>
      </w:pPr>
    </w:p>
    <w:p w14:paraId="2628274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@Column({</w:t>
      </w:r>
    </w:p>
    <w:p w14:paraId="61C9C25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name: 'area_code',</w:t>
      </w:r>
    </w:p>
    <w:p w14:paraId="1BA1078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type: 'varchar',</w:t>
      </w:r>
    </w:p>
    <w:p w14:paraId="6CE5982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length: 50,</w:t>
      </w:r>
    </w:p>
    <w:p w14:paraId="5EA14FF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nullable: true,</w:t>
      </w:r>
    </w:p>
    <w:p w14:paraId="3FDA649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comment: '所属空间区域',</w:t>
      </w:r>
    </w:p>
    <w:p w14:paraId="3582D60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})</w:t>
      </w:r>
    </w:p>
    <w:p w14:paraId="2C4C595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areaCode?: string;</w:t>
      </w:r>
    </w:p>
    <w:p w14:paraId="3D6F87F7">
      <w:pPr>
        <w:spacing w:before="0" w:after="0" w:line="240" w:lineRule="auto"/>
        <w:rPr>
          <w:sz w:val="24"/>
          <w:szCs w:val="24"/>
        </w:rPr>
      </w:pPr>
    </w:p>
    <w:p w14:paraId="428A5B1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@Column({</w:t>
      </w:r>
    </w:p>
    <w:p w14:paraId="02C7C1D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name: 'floor_code',</w:t>
      </w:r>
    </w:p>
    <w:p w14:paraId="3A23851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type: 'varchar',</w:t>
      </w:r>
    </w:p>
    <w:p w14:paraId="4BBA4C7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length: 50,</w:t>
      </w:r>
    </w:p>
    <w:p w14:paraId="1588839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nullable: true,</w:t>
      </w:r>
    </w:p>
    <w:p w14:paraId="2B82889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comment: '所属楼层',</w:t>
      </w:r>
    </w:p>
    <w:p w14:paraId="2281F12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})</w:t>
      </w:r>
    </w:p>
    <w:p w14:paraId="0A84D9C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floorCode?: string;</w:t>
      </w:r>
    </w:p>
    <w:p w14:paraId="020B3C18">
      <w:pPr>
        <w:spacing w:before="0" w:after="0" w:line="240" w:lineRule="auto"/>
        <w:rPr>
          <w:sz w:val="24"/>
          <w:szCs w:val="24"/>
        </w:rPr>
      </w:pPr>
    </w:p>
    <w:p w14:paraId="529ACEB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@Column({</w:t>
      </w:r>
    </w:p>
    <w:p w14:paraId="56C747E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name: 'floor_area_code',</w:t>
      </w:r>
    </w:p>
    <w:p w14:paraId="6B0C9CD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type: 'varchar',</w:t>
      </w:r>
    </w:p>
    <w:p w14:paraId="6C41255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length: 50,</w:t>
      </w:r>
    </w:p>
    <w:p w14:paraId="3B1545B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nullable: true,</w:t>
      </w:r>
    </w:p>
    <w:p w14:paraId="38041C0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comment: '所属楼层区域',</w:t>
      </w:r>
    </w:p>
    <w:p w14:paraId="0553DBB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})</w:t>
      </w:r>
    </w:p>
    <w:p w14:paraId="71F0047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floorAreaCode?: string;</w:t>
      </w:r>
    </w:p>
    <w:p w14:paraId="612DB34E">
      <w:pPr>
        <w:spacing w:before="0" w:after="0" w:line="240" w:lineRule="auto"/>
        <w:rPr>
          <w:sz w:val="24"/>
          <w:szCs w:val="24"/>
        </w:rPr>
      </w:pPr>
    </w:p>
    <w:p w14:paraId="3633BA4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@Column({</w:t>
      </w:r>
    </w:p>
    <w:p w14:paraId="32CC8D4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name: 'pos_x',</w:t>
      </w:r>
    </w:p>
    <w:p w14:paraId="258AC0A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type: 'varchar',</w:t>
      </w:r>
    </w:p>
    <w:p w14:paraId="76F39A0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length: 50,</w:t>
      </w:r>
    </w:p>
    <w:p w14:paraId="0AD9D71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nullable: true,</w:t>
      </w:r>
    </w:p>
    <w:p w14:paraId="02DB489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comment: 'posX',</w:t>
      </w:r>
    </w:p>
    <w:p w14:paraId="735B9C7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})</w:t>
      </w:r>
    </w:p>
    <w:p w14:paraId="27C892C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posX?: string;</w:t>
      </w:r>
    </w:p>
    <w:p w14:paraId="70B7F429">
      <w:pPr>
        <w:spacing w:before="0" w:after="0" w:line="240" w:lineRule="auto"/>
        <w:rPr>
          <w:sz w:val="24"/>
          <w:szCs w:val="24"/>
        </w:rPr>
      </w:pPr>
    </w:p>
    <w:p w14:paraId="55FE3D9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@Column({</w:t>
      </w:r>
    </w:p>
    <w:p w14:paraId="781585D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name: 'pos_y',</w:t>
      </w:r>
    </w:p>
    <w:p w14:paraId="0C26951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type: 'varchar',</w:t>
      </w:r>
    </w:p>
    <w:p w14:paraId="1DC53E2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length: 50,</w:t>
      </w:r>
    </w:p>
    <w:p w14:paraId="76E2CCA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nullable: true,</w:t>
      </w:r>
    </w:p>
    <w:p w14:paraId="01FE2FC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comment: 'posY',</w:t>
      </w:r>
    </w:p>
    <w:p w14:paraId="4B8379C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})</w:t>
      </w:r>
    </w:p>
    <w:p w14:paraId="2228C85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posY?: string;</w:t>
      </w:r>
    </w:p>
    <w:p w14:paraId="3893F38B">
      <w:pPr>
        <w:spacing w:before="0" w:after="0" w:line="240" w:lineRule="auto"/>
        <w:rPr>
          <w:sz w:val="24"/>
          <w:szCs w:val="24"/>
        </w:rPr>
      </w:pPr>
    </w:p>
    <w:p w14:paraId="6F2FC6E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@Column({</w:t>
      </w:r>
    </w:p>
    <w:p w14:paraId="4837714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name: 'pos_z',</w:t>
      </w:r>
    </w:p>
    <w:p w14:paraId="5F1BFF8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type: 'varchar',</w:t>
      </w:r>
    </w:p>
    <w:p w14:paraId="41E7837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length: 50,</w:t>
      </w:r>
    </w:p>
    <w:p w14:paraId="4F56D5C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nullable: true,</w:t>
      </w:r>
    </w:p>
    <w:p w14:paraId="094CA97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comment: 'posZ',</w:t>
      </w:r>
    </w:p>
    <w:p w14:paraId="33955E4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})</w:t>
      </w:r>
    </w:p>
    <w:p w14:paraId="6D05814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posZ?: string;</w:t>
      </w:r>
    </w:p>
    <w:p w14:paraId="45507CD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477B6362">
      <w:pPr>
        <w:spacing w:before="0" w:after="0" w:line="240" w:lineRule="auto"/>
        <w:rPr>
          <w:sz w:val="24"/>
          <w:szCs w:val="24"/>
        </w:rPr>
      </w:pPr>
    </w:p>
    <w:p w14:paraId="289A953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</w:t>
      </w:r>
    </w:p>
    <w:p w14:paraId="302ED6D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Entity,</w:t>
      </w:r>
    </w:p>
    <w:p w14:paraId="3C21176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Column,</w:t>
      </w:r>
    </w:p>
    <w:p w14:paraId="7A93644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PrimaryGeneratedColumn,</w:t>
      </w:r>
    </w:p>
    <w:p w14:paraId="71753CE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CreateDateColumn,</w:t>
      </w:r>
    </w:p>
    <w:p w14:paraId="413C17D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ManyToOne,</w:t>
      </w:r>
    </w:p>
    <w:p w14:paraId="1A06893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JoinColumn,</w:t>
      </w:r>
    </w:p>
    <w:p w14:paraId="2E5B263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 from 'typeorm';</w:t>
      </w:r>
    </w:p>
    <w:p w14:paraId="7970C8BD">
      <w:pPr>
        <w:spacing w:before="0" w:after="0" w:line="240" w:lineRule="auto"/>
        <w:rPr>
          <w:sz w:val="24"/>
          <w:szCs w:val="24"/>
        </w:rPr>
      </w:pPr>
    </w:p>
    <w:p w14:paraId="6F309A5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@Entity('workstation_booking')</w:t>
      </w:r>
    </w:p>
    <w:p w14:paraId="7B97147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export class WorkstationBookingEntity {</w:t>
      </w:r>
    </w:p>
    <w:p w14:paraId="261FF5D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@PrimaryGeneratedColumn()</w:t>
      </w:r>
    </w:p>
    <w:p w14:paraId="1E5BC8D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id!: number;</w:t>
      </w:r>
    </w:p>
    <w:p w14:paraId="6FB369D1">
      <w:pPr>
        <w:spacing w:before="0" w:after="0" w:line="240" w:lineRule="auto"/>
        <w:rPr>
          <w:sz w:val="24"/>
          <w:szCs w:val="24"/>
        </w:rPr>
      </w:pPr>
    </w:p>
    <w:p w14:paraId="5DE5D3C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@Column({ name: 'workstation_id' })</w:t>
      </w:r>
    </w:p>
    <w:p w14:paraId="694C001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workstationId!: number;</w:t>
      </w:r>
    </w:p>
    <w:p w14:paraId="2D7866A5">
      <w:pPr>
        <w:spacing w:before="0" w:after="0" w:line="240" w:lineRule="auto"/>
        <w:rPr>
          <w:sz w:val="24"/>
          <w:szCs w:val="24"/>
        </w:rPr>
      </w:pPr>
    </w:p>
    <w:p w14:paraId="64959BD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@ManyToOne(() =&gt; WorkstationEntity)</w:t>
      </w:r>
    </w:p>
    <w:p w14:paraId="1837E8F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@JoinColumn({ name: 'workstation_id' })</w:t>
      </w:r>
    </w:p>
    <w:p w14:paraId="0837636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workstation!: WorkstationEntity;</w:t>
      </w:r>
    </w:p>
    <w:p w14:paraId="75882130">
      <w:pPr>
        <w:spacing w:before="0" w:after="0" w:line="240" w:lineRule="auto"/>
        <w:rPr>
          <w:sz w:val="24"/>
          <w:szCs w:val="24"/>
        </w:rPr>
      </w:pPr>
    </w:p>
    <w:p w14:paraId="77B5F18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@Column({ name: 'user_id', length: 100 })</w:t>
      </w:r>
    </w:p>
    <w:p w14:paraId="5347455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userId!: string;</w:t>
      </w:r>
    </w:p>
    <w:p w14:paraId="2B6F51C9">
      <w:pPr>
        <w:spacing w:before="0" w:after="0" w:line="240" w:lineRule="auto"/>
        <w:rPr>
          <w:sz w:val="24"/>
          <w:szCs w:val="24"/>
        </w:rPr>
      </w:pPr>
    </w:p>
    <w:p w14:paraId="20DEB87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@Column({ name: 'user_dept', length: 100, nullable: true })</w:t>
      </w:r>
    </w:p>
    <w:p w14:paraId="755E170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userDept?: string;</w:t>
      </w:r>
    </w:p>
    <w:p w14:paraId="73B84A53">
      <w:pPr>
        <w:spacing w:before="0" w:after="0" w:line="240" w:lineRule="auto"/>
        <w:rPr>
          <w:sz w:val="24"/>
          <w:szCs w:val="24"/>
        </w:rPr>
      </w:pPr>
    </w:p>
    <w:p w14:paraId="4CDD6D3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@Column({ name: 'start_time', type: 'timestamp' })</w:t>
      </w:r>
    </w:p>
    <w:p w14:paraId="7F79995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startTime!: Date;</w:t>
      </w:r>
    </w:p>
    <w:p w14:paraId="5D4E7896">
      <w:pPr>
        <w:spacing w:before="0" w:after="0" w:line="240" w:lineRule="auto"/>
        <w:rPr>
          <w:sz w:val="24"/>
          <w:szCs w:val="24"/>
        </w:rPr>
      </w:pPr>
    </w:p>
    <w:p w14:paraId="1984F5B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@Column({ name: 'end_time', type: 'timestamp' })</w:t>
      </w:r>
    </w:p>
    <w:p w14:paraId="37D9F9E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endTime!: Date;</w:t>
      </w:r>
    </w:p>
    <w:p w14:paraId="58A2A266">
      <w:pPr>
        <w:spacing w:before="0" w:after="0" w:line="240" w:lineRule="auto"/>
        <w:rPr>
          <w:sz w:val="24"/>
          <w:szCs w:val="24"/>
        </w:rPr>
      </w:pPr>
    </w:p>
    <w:p w14:paraId="59A167C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@Column({ length: 20, default: 'active' })</w:t>
      </w:r>
    </w:p>
    <w:p w14:paraId="79CA10A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status!: string;</w:t>
      </w:r>
    </w:p>
    <w:p w14:paraId="185BEB23">
      <w:pPr>
        <w:spacing w:before="0" w:after="0" w:line="240" w:lineRule="auto"/>
        <w:rPr>
          <w:sz w:val="24"/>
          <w:szCs w:val="24"/>
        </w:rPr>
      </w:pPr>
    </w:p>
    <w:p w14:paraId="183F958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@Column({ name: 'check_in_time', type: 'timestamp', nullable: true })</w:t>
      </w:r>
    </w:p>
    <w:p w14:paraId="6D18917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checkInTime?: Date;</w:t>
      </w:r>
    </w:p>
    <w:p w14:paraId="56DD9A8B">
      <w:pPr>
        <w:spacing w:before="0" w:after="0" w:line="240" w:lineRule="auto"/>
        <w:rPr>
          <w:sz w:val="24"/>
          <w:szCs w:val="24"/>
        </w:rPr>
      </w:pPr>
    </w:p>
    <w:p w14:paraId="5650A08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@Column({ name: 'release_type', length: 20, nullable: true })</w:t>
      </w:r>
    </w:p>
    <w:p w14:paraId="6A46CCB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releaseType?: string;</w:t>
      </w:r>
    </w:p>
    <w:p w14:paraId="20A04C51">
      <w:pPr>
        <w:spacing w:before="0" w:after="0" w:line="240" w:lineRule="auto"/>
        <w:rPr>
          <w:sz w:val="24"/>
          <w:szCs w:val="24"/>
        </w:rPr>
      </w:pPr>
    </w:p>
    <w:p w14:paraId="155D689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@CreateDateColumn({ name: 'created_at' })</w:t>
      </w:r>
    </w:p>
    <w:p w14:paraId="7B7773F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createdAt!: Date;</w:t>
      </w:r>
    </w:p>
    <w:p w14:paraId="5054D17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11543202">
      <w:pPr>
        <w:spacing w:before="0" w:after="0" w:line="240" w:lineRule="auto"/>
        <w:rPr>
          <w:sz w:val="24"/>
          <w:szCs w:val="24"/>
        </w:rPr>
      </w:pPr>
    </w:p>
    <w:p w14:paraId="26CF14D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 IsOptional, IsString } from 'class-validator';</w:t>
      </w:r>
    </w:p>
    <w:p w14:paraId="39EC50A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 ApiProperty } from '@nestjs/swagger';</w:t>
      </w:r>
    </w:p>
    <w:p w14:paraId="3F0CDE76">
      <w:pPr>
        <w:spacing w:before="0" w:after="0" w:line="240" w:lineRule="auto"/>
        <w:rPr>
          <w:sz w:val="24"/>
          <w:szCs w:val="24"/>
        </w:rPr>
      </w:pPr>
    </w:p>
    <w:p w14:paraId="7B08479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export class QueryWorkstationDto {</w:t>
      </w:r>
    </w:p>
    <w:p w14:paraId="7F4D4A4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@ApiProperty({ description: '工位编号', required: false })</w:t>
      </w:r>
    </w:p>
    <w:p w14:paraId="0E7C2A6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@IsOptional()</w:t>
      </w:r>
    </w:p>
    <w:p w14:paraId="65E75FE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@IsString()</w:t>
      </w:r>
    </w:p>
    <w:p w14:paraId="667055F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code?: string;</w:t>
      </w:r>
    </w:p>
    <w:p w14:paraId="2DE2158F">
      <w:pPr>
        <w:spacing w:before="0" w:after="0" w:line="240" w:lineRule="auto"/>
        <w:rPr>
          <w:sz w:val="24"/>
          <w:szCs w:val="24"/>
        </w:rPr>
      </w:pPr>
    </w:p>
    <w:p w14:paraId="3238441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@ApiProperty({ description: '所属部门', required: false })</w:t>
      </w:r>
    </w:p>
    <w:p w14:paraId="2F5D80B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@IsOptional()</w:t>
      </w:r>
    </w:p>
    <w:p w14:paraId="1C080EA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@IsString()</w:t>
      </w:r>
    </w:p>
    <w:p w14:paraId="79CED18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department?: string;</w:t>
      </w:r>
    </w:p>
    <w:p w14:paraId="2BD40991">
      <w:pPr>
        <w:spacing w:before="0" w:after="0" w:line="240" w:lineRule="auto"/>
        <w:rPr>
          <w:sz w:val="24"/>
          <w:szCs w:val="24"/>
        </w:rPr>
      </w:pPr>
    </w:p>
    <w:p w14:paraId="77AFFE5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@ApiProperty({</w:t>
      </w:r>
    </w:p>
    <w:p w14:paraId="2510240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description: '状态: vacant(空闲), occupied(占用), maintenance(维护中)',</w:t>
      </w:r>
    </w:p>
    <w:p w14:paraId="47935E3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required: false,</w:t>
      </w:r>
    </w:p>
    <w:p w14:paraId="1D97B43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})</w:t>
      </w:r>
    </w:p>
    <w:p w14:paraId="4908311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@IsOptional()</w:t>
      </w:r>
    </w:p>
    <w:p w14:paraId="0DC46BF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@IsString()</w:t>
      </w:r>
    </w:p>
    <w:p w14:paraId="4CDD113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status?: string;</w:t>
      </w:r>
    </w:p>
    <w:p w14:paraId="2C44FC53">
      <w:pPr>
        <w:spacing w:before="0" w:after="0" w:line="240" w:lineRule="auto"/>
        <w:rPr>
          <w:sz w:val="24"/>
          <w:szCs w:val="24"/>
        </w:rPr>
      </w:pPr>
    </w:p>
    <w:p w14:paraId="19ACEE3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@ApiProperty({</w:t>
      </w:r>
    </w:p>
    <w:p w14:paraId="32E8A69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description: '类型: fixed(固定), shared(共享)',</w:t>
      </w:r>
    </w:p>
    <w:p w14:paraId="56C5A63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required: false,</w:t>
      </w:r>
    </w:p>
    <w:p w14:paraId="3A2F31B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})</w:t>
      </w:r>
    </w:p>
    <w:p w14:paraId="32A737F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@IsOptional()</w:t>
      </w:r>
    </w:p>
    <w:p w14:paraId="752A9D7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@IsString()</w:t>
      </w:r>
    </w:p>
    <w:p w14:paraId="537D9D7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type?: string;</w:t>
      </w:r>
    </w:p>
    <w:p w14:paraId="537672B7">
      <w:pPr>
        <w:spacing w:before="0" w:after="0" w:line="240" w:lineRule="auto"/>
        <w:rPr>
          <w:sz w:val="24"/>
          <w:szCs w:val="24"/>
        </w:rPr>
      </w:pPr>
    </w:p>
    <w:p w14:paraId="53BF7FF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@ApiProperty({ description: '页码', required: false, default: 1 })</w:t>
      </w:r>
    </w:p>
    <w:p w14:paraId="078BC0F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@IsOptional()</w:t>
      </w:r>
    </w:p>
    <w:p w14:paraId="575D1A6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page?: number;</w:t>
      </w:r>
    </w:p>
    <w:p w14:paraId="43381656">
      <w:pPr>
        <w:spacing w:before="0" w:after="0" w:line="240" w:lineRule="auto"/>
        <w:rPr>
          <w:sz w:val="24"/>
          <w:szCs w:val="24"/>
        </w:rPr>
      </w:pPr>
    </w:p>
    <w:p w14:paraId="3F85752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@ApiProperty({ description: '每页数量', required: false, default: 10 })</w:t>
      </w:r>
    </w:p>
    <w:p w14:paraId="101D940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@IsOptional()</w:t>
      </w:r>
    </w:p>
    <w:p w14:paraId="53BC3F4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pageSize?: number;</w:t>
      </w:r>
    </w:p>
    <w:p w14:paraId="67ADF35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2D2D9B48">
      <w:pPr>
        <w:spacing w:before="0" w:after="0" w:line="240" w:lineRule="auto"/>
        <w:rPr>
          <w:sz w:val="24"/>
          <w:szCs w:val="24"/>
        </w:rPr>
      </w:pPr>
    </w:p>
    <w:p w14:paraId="543FC10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 IsNotEmpty, IsString, IsArray, IsOptional } from 'class-validator';</w:t>
      </w:r>
    </w:p>
    <w:p w14:paraId="059CA9F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 ApiProperty } from '@nestjs/swagger';</w:t>
      </w:r>
    </w:p>
    <w:p w14:paraId="6438B81F">
      <w:pPr>
        <w:spacing w:before="0" w:after="0" w:line="240" w:lineRule="auto"/>
        <w:rPr>
          <w:sz w:val="24"/>
          <w:szCs w:val="24"/>
        </w:rPr>
      </w:pPr>
    </w:p>
    <w:p w14:paraId="76087BE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export class AllocateWorkstationDto {</w:t>
      </w:r>
    </w:p>
    <w:p w14:paraId="707682B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@ApiProperty({ description: '工位ID列表', example: ['ws_001', 'ws_002'] })</w:t>
      </w:r>
    </w:p>
    <w:p w14:paraId="721DBBE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@IsArray()</w:t>
      </w:r>
    </w:p>
    <w:p w14:paraId="2E4DA73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@IsNotEmpty()</w:t>
      </w:r>
    </w:p>
    <w:p w14:paraId="61475A1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ids!: string[];</w:t>
      </w:r>
    </w:p>
    <w:p w14:paraId="18A30A3F">
      <w:pPr>
        <w:spacing w:before="0" w:after="0" w:line="240" w:lineRule="auto"/>
        <w:rPr>
          <w:sz w:val="24"/>
          <w:szCs w:val="24"/>
        </w:rPr>
      </w:pPr>
    </w:p>
    <w:p w14:paraId="7474F0C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@ApiProperty({ description: '所属部门', example: '研发部' })</w:t>
      </w:r>
    </w:p>
    <w:p w14:paraId="4D9A885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@IsString()</w:t>
      </w:r>
    </w:p>
    <w:p w14:paraId="483835B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@IsNotEmpty()</w:t>
      </w:r>
    </w:p>
    <w:p w14:paraId="0646B26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department!: string;</w:t>
      </w:r>
    </w:p>
    <w:p w14:paraId="24AD7DF2">
      <w:pPr>
        <w:spacing w:before="0" w:after="0" w:line="240" w:lineRule="auto"/>
        <w:rPr>
          <w:sz w:val="24"/>
          <w:szCs w:val="24"/>
        </w:rPr>
      </w:pPr>
    </w:p>
    <w:p w14:paraId="696ED0F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@ApiProperty({ description: '使用人', required: false, example: '张三' })</w:t>
      </w:r>
    </w:p>
    <w:p w14:paraId="6E380A6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@IsString()</w:t>
      </w:r>
    </w:p>
    <w:p w14:paraId="7B8EBAF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@IsOptional()</w:t>
      </w:r>
    </w:p>
    <w:p w14:paraId="6311B0C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user?: string;</w:t>
      </w:r>
    </w:p>
    <w:p w14:paraId="6A76416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784956B3">
      <w:pPr>
        <w:spacing w:before="0" w:after="0" w:line="240" w:lineRule="auto"/>
        <w:rPr>
          <w:sz w:val="24"/>
          <w:szCs w:val="24"/>
        </w:rPr>
      </w:pPr>
    </w:p>
    <w:p w14:paraId="0EA6A76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 IsNotEmpty, IsString, IsDateString } from 'class-validator';</w:t>
      </w:r>
    </w:p>
    <w:p w14:paraId="4760D77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 ApiProperty } from '@nestjs/swagger';</w:t>
      </w:r>
    </w:p>
    <w:p w14:paraId="282F5A85">
      <w:pPr>
        <w:spacing w:before="0" w:after="0" w:line="240" w:lineRule="auto"/>
        <w:rPr>
          <w:sz w:val="24"/>
          <w:szCs w:val="24"/>
        </w:rPr>
      </w:pPr>
    </w:p>
    <w:p w14:paraId="7F3DCA1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export class CreateBookingDto {</w:t>
      </w:r>
    </w:p>
    <w:p w14:paraId="69508A1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@ApiProperty({ description: '工位ID', example: 'ws_001' })</w:t>
      </w:r>
    </w:p>
    <w:p w14:paraId="3FDB2F2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@IsNotEmpty()</w:t>
      </w:r>
    </w:p>
    <w:p w14:paraId="50E23BD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workstationId!: string | number;</w:t>
      </w:r>
    </w:p>
    <w:p w14:paraId="06740A03">
      <w:pPr>
        <w:spacing w:before="0" w:after="0" w:line="240" w:lineRule="auto"/>
        <w:rPr>
          <w:sz w:val="24"/>
          <w:szCs w:val="24"/>
        </w:rPr>
      </w:pPr>
    </w:p>
    <w:p w14:paraId="4523613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@ApiProperty({ description: '预定开始时间', example: '2023-10-27T09:00:00Z' })</w:t>
      </w:r>
    </w:p>
    <w:p w14:paraId="07A1148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@IsDateString()</w:t>
      </w:r>
    </w:p>
    <w:p w14:paraId="6B6D1A3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@IsNotEmpty()</w:t>
      </w:r>
    </w:p>
    <w:p w14:paraId="6170D9A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startTime!: string;</w:t>
      </w:r>
    </w:p>
    <w:p w14:paraId="588C614C">
      <w:pPr>
        <w:spacing w:before="0" w:after="0" w:line="240" w:lineRule="auto"/>
        <w:rPr>
          <w:sz w:val="24"/>
          <w:szCs w:val="24"/>
        </w:rPr>
      </w:pPr>
    </w:p>
    <w:p w14:paraId="33AFE9F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@ApiProperty({ description: '预定结束时间', example: '2023-10-27T18:00:00Z' })</w:t>
      </w:r>
    </w:p>
    <w:p w14:paraId="51B56FD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@IsDateString()</w:t>
      </w:r>
    </w:p>
    <w:p w14:paraId="333550A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@IsNotEmpty()</w:t>
      </w:r>
    </w:p>
    <w:p w14:paraId="0194092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endTime!: string;</w:t>
      </w:r>
    </w:p>
    <w:p w14:paraId="12089299">
      <w:pPr>
        <w:spacing w:before="0" w:after="0" w:line="240" w:lineRule="auto"/>
        <w:rPr>
          <w:sz w:val="24"/>
          <w:szCs w:val="24"/>
        </w:rPr>
      </w:pPr>
    </w:p>
    <w:p w14:paraId="0381E46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@ApiProperty({ description: '预定人', example: '李四' })</w:t>
      </w:r>
    </w:p>
    <w:p w14:paraId="53E4241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@IsString()</w:t>
      </w:r>
    </w:p>
    <w:p w14:paraId="6590392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@IsNotEmpty()</w:t>
      </w:r>
    </w:p>
    <w:p w14:paraId="7BCC458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user!: string;</w:t>
      </w:r>
    </w:p>
    <w:p w14:paraId="324347F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3B5929B9">
      <w:pPr>
        <w:spacing w:before="0" w:after="0" w:line="240" w:lineRule="auto"/>
        <w:rPr>
          <w:sz w:val="24"/>
          <w:szCs w:val="24"/>
        </w:rPr>
      </w:pPr>
    </w:p>
    <w:p w14:paraId="3264D54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 IsOptional, IsString } from 'class-validator';</w:t>
      </w:r>
    </w:p>
    <w:p w14:paraId="16DD8FB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 ApiProperty } from '@nestjs/swagger';</w:t>
      </w:r>
    </w:p>
    <w:p w14:paraId="7F87F5FE">
      <w:pPr>
        <w:spacing w:before="0" w:after="0" w:line="240" w:lineRule="auto"/>
        <w:rPr>
          <w:sz w:val="24"/>
          <w:szCs w:val="24"/>
        </w:rPr>
      </w:pPr>
    </w:p>
    <w:p w14:paraId="2357E65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export class QueryBookingDto {</w:t>
      </w:r>
    </w:p>
    <w:p w14:paraId="6E7604A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@ApiProperty({ description: '预定人', required: false })</w:t>
      </w:r>
    </w:p>
    <w:p w14:paraId="7560276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@IsOptional()</w:t>
      </w:r>
    </w:p>
    <w:p w14:paraId="3185A5D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@IsString()</w:t>
      </w:r>
    </w:p>
    <w:p w14:paraId="7F63456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user?: string;</w:t>
      </w:r>
    </w:p>
    <w:p w14:paraId="7036162D">
      <w:pPr>
        <w:spacing w:before="0" w:after="0" w:line="240" w:lineRule="auto"/>
        <w:rPr>
          <w:sz w:val="24"/>
          <w:szCs w:val="24"/>
        </w:rPr>
      </w:pPr>
    </w:p>
    <w:p w14:paraId="1644DC3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@ApiProperty({ description: '日期 (YYYY-MM-DD)', required: false })</w:t>
      </w:r>
    </w:p>
    <w:p w14:paraId="2E50BD4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@IsOptional()</w:t>
      </w:r>
    </w:p>
    <w:p w14:paraId="1BB12ED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@IsString()</w:t>
      </w:r>
    </w:p>
    <w:p w14:paraId="006127F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date?: string;</w:t>
      </w:r>
    </w:p>
    <w:p w14:paraId="2FAAB346">
      <w:pPr>
        <w:spacing w:before="0" w:after="0" w:line="240" w:lineRule="auto"/>
        <w:rPr>
          <w:sz w:val="24"/>
          <w:szCs w:val="24"/>
        </w:rPr>
      </w:pPr>
    </w:p>
    <w:p w14:paraId="55E0F35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@ApiProperty({ description: '页码', required: false, default: 1 })</w:t>
      </w:r>
    </w:p>
    <w:p w14:paraId="1487055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@IsOptional()</w:t>
      </w:r>
    </w:p>
    <w:p w14:paraId="1E0C350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page?: number;</w:t>
      </w:r>
    </w:p>
    <w:p w14:paraId="1368AD90">
      <w:pPr>
        <w:spacing w:before="0" w:after="0" w:line="240" w:lineRule="auto"/>
        <w:rPr>
          <w:sz w:val="24"/>
          <w:szCs w:val="24"/>
        </w:rPr>
      </w:pPr>
    </w:p>
    <w:p w14:paraId="3662616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@ApiProperty({ description: '每页数量', required: false, default: 10 })</w:t>
      </w:r>
    </w:p>
    <w:p w14:paraId="24DA17B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@IsOptional()</w:t>
      </w:r>
    </w:p>
    <w:p w14:paraId="1767859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pageSize?: number;</w:t>
      </w:r>
    </w:p>
    <w:p w14:paraId="56E16A3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21E31C61">
      <w:pPr>
        <w:spacing w:before="0" w:after="0" w:line="240" w:lineRule="auto"/>
        <w:rPr>
          <w:sz w:val="24"/>
          <w:szCs w:val="24"/>
        </w:rPr>
      </w:pPr>
    </w:p>
    <w:p w14:paraId="1285435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</w:t>
      </w:r>
    </w:p>
    <w:p w14:paraId="69655D0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Injectable,</w:t>
      </w:r>
    </w:p>
    <w:p w14:paraId="07A0DDA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CanActivate,</w:t>
      </w:r>
    </w:p>
    <w:p w14:paraId="5E4E16B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ExecutionContext,</w:t>
      </w:r>
    </w:p>
    <w:p w14:paraId="7A57F46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UnauthorizedException,</w:t>
      </w:r>
    </w:p>
    <w:p w14:paraId="7E51096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 from '@nestjs/common';</w:t>
      </w:r>
    </w:p>
    <w:p w14:paraId="3565543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 Reflector } from '@nestjs/core';</w:t>
      </w:r>
    </w:p>
    <w:p w14:paraId="3820AEC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 JwtService } from '@nestjs/jwt';</w:t>
      </w:r>
    </w:p>
    <w:p w14:paraId="7F014DB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 Request } from 'express';</w:t>
      </w:r>
    </w:p>
    <w:p w14:paraId="49445F1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 IS_PUBLIC_KEY } from './public.decorator';</w:t>
      </w:r>
    </w:p>
    <w:p w14:paraId="0C7A16E1">
      <w:pPr>
        <w:spacing w:before="0" w:after="0" w:line="240" w:lineRule="auto"/>
        <w:rPr>
          <w:sz w:val="24"/>
          <w:szCs w:val="24"/>
        </w:rPr>
      </w:pPr>
    </w:p>
    <w:p w14:paraId="59BB3A1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@Injectable()</w:t>
      </w:r>
    </w:p>
    <w:p w14:paraId="2180F93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export class JwtAuthGuard implements CanActivate {</w:t>
      </w:r>
    </w:p>
    <w:p w14:paraId="3B9BE30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constructor(</w:t>
      </w:r>
    </w:p>
    <w:p w14:paraId="42831AE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private readonly jwtService: JwtService,</w:t>
      </w:r>
    </w:p>
    <w:p w14:paraId="5FE172D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private readonly reflector: Reflector,</w:t>
      </w:r>
    </w:p>
    <w:p w14:paraId="7003096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) {}</w:t>
      </w:r>
    </w:p>
    <w:p w14:paraId="75FF7C88">
      <w:pPr>
        <w:spacing w:before="0" w:after="0" w:line="240" w:lineRule="auto"/>
        <w:rPr>
          <w:sz w:val="24"/>
          <w:szCs w:val="24"/>
        </w:rPr>
      </w:pPr>
    </w:p>
    <w:p w14:paraId="3A7EFA0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canActivate(context: ExecutionContext): boolean {</w:t>
      </w:r>
    </w:p>
    <w:p w14:paraId="1EDB243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const isPublic = this.reflector.getAllAndOverride&lt;boolean&gt;(IS_PUBLIC_KEY, [</w:t>
      </w:r>
    </w:p>
    <w:p w14:paraId="7E6E256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context.getHandler(),</w:t>
      </w:r>
    </w:p>
    <w:p w14:paraId="6110C0C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context.getClass(),</w:t>
      </w:r>
    </w:p>
    <w:p w14:paraId="779087D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]);</w:t>
      </w:r>
    </w:p>
    <w:p w14:paraId="2C18DFC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if (isPublic) return true;</w:t>
      </w:r>
    </w:p>
    <w:p w14:paraId="14FF9AB2">
      <w:pPr>
        <w:spacing w:before="0" w:after="0" w:line="240" w:lineRule="auto"/>
        <w:rPr>
          <w:sz w:val="24"/>
          <w:szCs w:val="24"/>
        </w:rPr>
      </w:pPr>
    </w:p>
    <w:p w14:paraId="1342C86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const request = context.switchToHttp().getRequest&lt;Request&gt;();</w:t>
      </w:r>
    </w:p>
    <w:p w14:paraId="40A2EF1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const token = this.extractToken(request);</w:t>
      </w:r>
    </w:p>
    <w:p w14:paraId="4DFD374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if (!token) throw new UnauthorizedException('Missing token');</w:t>
      </w:r>
    </w:p>
    <w:p w14:paraId="375BA67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try {</w:t>
      </w:r>
    </w:p>
    <w:p w14:paraId="50C34D3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const payload = this.jwtService.verify(token, {</w:t>
      </w:r>
    </w:p>
    <w:p w14:paraId="78777C8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secret: process.env.JWT_SECRET || 'BuildingOS',</w:t>
      </w:r>
    </w:p>
    <w:p w14:paraId="55B0453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});</w:t>
      </w:r>
    </w:p>
    <w:p w14:paraId="4C45BF5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(request as any).user = payload;</w:t>
      </w:r>
    </w:p>
    <w:p w14:paraId="50515F3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return true;</w:t>
      </w:r>
    </w:p>
    <w:p w14:paraId="48EBDD2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} catch {</w:t>
      </w:r>
    </w:p>
    <w:p w14:paraId="3E775EA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throw new UnauthorizedException('Invalid token');</w:t>
      </w:r>
    </w:p>
    <w:p w14:paraId="3F16472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}</w:t>
      </w:r>
    </w:p>
    <w:p w14:paraId="6AE929F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</w:t>
      </w:r>
    </w:p>
    <w:p w14:paraId="3B2613BB">
      <w:pPr>
        <w:spacing w:before="0" w:after="0" w:line="240" w:lineRule="auto"/>
        <w:rPr>
          <w:sz w:val="24"/>
          <w:szCs w:val="24"/>
        </w:rPr>
      </w:pPr>
    </w:p>
    <w:p w14:paraId="252B94E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private extractToken(request: Request): string | undefined {</w:t>
      </w:r>
    </w:p>
    <w:p w14:paraId="32EE6BE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const auth = request.headers['authorization'];</w:t>
      </w:r>
    </w:p>
    <w:p w14:paraId="1857FCC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if (!auth) return undefined;</w:t>
      </w:r>
    </w:p>
    <w:p w14:paraId="08AF129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const [type, token] = auth.split(' ');</w:t>
      </w:r>
    </w:p>
    <w:p w14:paraId="05134DA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return type === 'Bearer' ? token : undefined;</w:t>
      </w:r>
    </w:p>
    <w:p w14:paraId="5F858C4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</w:t>
      </w:r>
    </w:p>
    <w:p w14:paraId="3DB581A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6F56C663">
      <w:pPr>
        <w:spacing w:before="0" w:after="0" w:line="240" w:lineRule="auto"/>
        <w:rPr>
          <w:sz w:val="24"/>
          <w:szCs w:val="24"/>
        </w:rPr>
      </w:pPr>
    </w:p>
    <w:p w14:paraId="1877939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 SetMetadata } from '@nestjs/common';</w:t>
      </w:r>
    </w:p>
    <w:p w14:paraId="7446A389">
      <w:pPr>
        <w:spacing w:before="0" w:after="0" w:line="240" w:lineRule="auto"/>
        <w:rPr>
          <w:sz w:val="24"/>
          <w:szCs w:val="24"/>
        </w:rPr>
      </w:pPr>
    </w:p>
    <w:p w14:paraId="2236A64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export const IS_PUBLIC_KEY = 'isPublic';</w:t>
      </w:r>
    </w:p>
    <w:p w14:paraId="19C93BF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export const Public = () =&gt; SetMetadata(IS_PUBLIC_KEY, true);</w:t>
      </w:r>
    </w:p>
    <w:p w14:paraId="5A3D6137">
      <w:pPr>
        <w:spacing w:before="0" w:after="0" w:line="240" w:lineRule="auto"/>
        <w:rPr>
          <w:sz w:val="24"/>
          <w:szCs w:val="24"/>
        </w:rPr>
      </w:pPr>
    </w:p>
    <w:p w14:paraId="44EC47D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 Injectable, Optional, Inject } from '@nestjs/common';</w:t>
      </w:r>
    </w:p>
    <w:p w14:paraId="06AEDDE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 ModuleRef } from '@nestjs/core';</w:t>
      </w:r>
    </w:p>
    <w:p w14:paraId="78CBC09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 ClientProxy } from '@nestjs/microservices';</w:t>
      </w:r>
    </w:p>
    <w:p w14:paraId="0480B96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 firstValueFrom } from 'rxjs';</w:t>
      </w:r>
    </w:p>
    <w:p w14:paraId="49D45A48">
      <w:pPr>
        <w:spacing w:before="0" w:after="0" w:line="240" w:lineRule="auto"/>
        <w:rPr>
          <w:sz w:val="24"/>
          <w:szCs w:val="24"/>
        </w:rPr>
      </w:pPr>
    </w:p>
    <w:p w14:paraId="51286A9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@Injectable()</w:t>
      </w:r>
    </w:p>
    <w:p w14:paraId="116C837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export class HostBridge {</w:t>
      </w:r>
    </w:p>
    <w:p w14:paraId="631B0B4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private readonly isLocal: boolean;</w:t>
      </w:r>
    </w:p>
    <w:p w14:paraId="719F37F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constructor(</w:t>
      </w:r>
    </w:p>
    <w:p w14:paraId="79700BB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private readonly moduleRef: ModuleRef,</w:t>
      </w:r>
    </w:p>
    <w:p w14:paraId="6491143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@Optional() @Inject('HOST_CLIENT') private readonly client?: ClientProxy,</w:t>
      </w:r>
    </w:p>
    <w:p w14:paraId="1E5299D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) {</w:t>
      </w:r>
    </w:p>
    <w:p w14:paraId="0C29E0D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this.isLocal =</w:t>
      </w:r>
    </w:p>
    <w:p w14:paraId="5ED048E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String(process.env.DEPLOY_MODE || '').toUpperCase() === 'NPM_INSTALL';</w:t>
      </w:r>
    </w:p>
    <w:p w14:paraId="76E11D7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</w:t>
      </w:r>
    </w:p>
    <w:p w14:paraId="30C178C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async invoke&lt;T&gt;(service: string, method: string, ...args: any[]): Promise&lt;T&gt; {</w:t>
      </w:r>
    </w:p>
    <w:p w14:paraId="44F974F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if (this.isLocal) {</w:t>
      </w:r>
    </w:p>
    <w:p w14:paraId="682C424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const instance: any = this.moduleRef.get(service, { strict: false });</w:t>
      </w:r>
    </w:p>
    <w:p w14:paraId="2B4A143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if (!instance || typeof instance[method] !== 'function')</w:t>
      </w:r>
    </w:p>
    <w:p w14:paraId="166E9D0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throw new Error(`Not found: ${service}.${method}`);</w:t>
      </w:r>
    </w:p>
    <w:p w14:paraId="13F4CE2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return await instance[method](...args);</w:t>
      </w:r>
    </w:p>
    <w:p w14:paraId="1132C37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}</w:t>
      </w:r>
    </w:p>
    <w:p w14:paraId="2846F90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if (!this.client) throw new Error('HOST_CLIENT not available');</w:t>
      </w:r>
    </w:p>
    <w:p w14:paraId="3389BF5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return await firstValueFrom(</w:t>
      </w:r>
    </w:p>
    <w:p w14:paraId="462B947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this.client.send('host-gateway.invoke', { service, method, args }),</w:t>
      </w:r>
    </w:p>
    <w:p w14:paraId="011B83C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);</w:t>
      </w:r>
    </w:p>
    <w:p w14:paraId="00C7183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</w:t>
      </w:r>
    </w:p>
    <w:p w14:paraId="5520995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3953F6D7">
      <w:pPr>
        <w:spacing w:before="0" w:after="0" w:line="240" w:lineRule="auto"/>
        <w:rPr>
          <w:sz w:val="24"/>
          <w:szCs w:val="24"/>
        </w:rPr>
      </w:pPr>
    </w:p>
    <w:p w14:paraId="73CBF69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 Controller } from '@nestjs/common';</w:t>
      </w:r>
    </w:p>
    <w:p w14:paraId="412D5C0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 MessagePattern, Payload } from '@nestjs/microservices';</w:t>
      </w:r>
    </w:p>
    <w:p w14:paraId="079565EC">
      <w:pPr>
        <w:spacing w:before="0" w:after="0" w:line="240" w:lineRule="auto"/>
        <w:rPr>
          <w:sz w:val="24"/>
          <w:szCs w:val="24"/>
        </w:rPr>
      </w:pPr>
    </w:p>
    <w:p w14:paraId="7030EA9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@Controller('workstation-mqtt')</w:t>
      </w:r>
    </w:p>
    <w:p w14:paraId="63EDB1D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export class WorkstationMqttController {</w:t>
      </w:r>
    </w:p>
    <w:p w14:paraId="4161D96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@MessagePattern('workstation/#')</w:t>
      </w:r>
    </w:p>
    <w:p w14:paraId="388BFCE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handle(@Payload() data: any) {</w:t>
      </w:r>
    </w:p>
    <w:p w14:paraId="2A71C98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return { code: 200, data };</w:t>
      </w:r>
    </w:p>
    <w:p w14:paraId="2CAE77D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</w:t>
      </w:r>
    </w:p>
    <w:p w14:paraId="3C332A4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51045DE4">
      <w:pPr>
        <w:spacing w:before="0" w:after="0" w:line="240" w:lineRule="auto"/>
        <w:rPr>
          <w:sz w:val="24"/>
          <w:szCs w:val="24"/>
        </w:rPr>
      </w:pPr>
    </w:p>
    <w:p w14:paraId="14148CB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 NestFactory } from '@nestjs/core';</w:t>
      </w:r>
    </w:p>
    <w:p w14:paraId="496C545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 AppModule } from './app.module';</w:t>
      </w:r>
    </w:p>
    <w:p w14:paraId="0DC0C23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 Transport, MicroserviceOptions } from '@nestjs/microservices';</w:t>
      </w:r>
    </w:p>
    <w:p w14:paraId="17575FBE">
      <w:pPr>
        <w:spacing w:before="0" w:after="0" w:line="240" w:lineRule="auto"/>
        <w:rPr>
          <w:sz w:val="24"/>
          <w:szCs w:val="24"/>
        </w:rPr>
      </w:pPr>
    </w:p>
    <w:p w14:paraId="67A91EA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async function startMicro() {</w:t>
      </w:r>
    </w:p>
    <w:p w14:paraId="53C07D8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const app = await NestFactory.create(AppModule);</w:t>
      </w:r>
    </w:p>
    <w:p w14:paraId="3D24D83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const url = process.env.MQTT_BROKER_URL || 'mqtt://localhost:1883';</w:t>
      </w:r>
    </w:p>
    <w:p w14:paraId="2E9FB1C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await app.connectMicroservice&lt;MicroserviceOptions&gt;({</w:t>
      </w:r>
    </w:p>
    <w:p w14:paraId="7D5BC54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transport: Transport.MQTT,</w:t>
      </w:r>
    </w:p>
    <w:p w14:paraId="677F664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options: { url, subscribeOptions: { qos: 1 } },</w:t>
      </w:r>
    </w:p>
    <w:p w14:paraId="335C70B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});</w:t>
      </w:r>
    </w:p>
    <w:p w14:paraId="0DA30F7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await app.startAllMicroservices();</w:t>
      </w:r>
    </w:p>
    <w:p w14:paraId="6EDC855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701CBC3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startMicro();</w:t>
      </w:r>
    </w:p>
    <w:p w14:paraId="0AF71A38">
      <w:pPr>
        <w:spacing w:before="0" w:after="0" w:line="240" w:lineRule="auto"/>
        <w:rPr>
          <w:sz w:val="24"/>
          <w:szCs w:val="24"/>
        </w:rPr>
      </w:pPr>
    </w:p>
    <w:p w14:paraId="761192B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'reflect-metadata';</w:t>
      </w:r>
    </w:p>
    <w:p w14:paraId="17F0FBD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 NestFactory } from '@nestjs/core';</w:t>
      </w:r>
    </w:p>
    <w:p w14:paraId="15B9707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 AppModule } from './app.module';</w:t>
      </w:r>
    </w:p>
    <w:p w14:paraId="0F31D16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* as swagger from '@nestjs/swagger';</w:t>
      </w:r>
    </w:p>
    <w:p w14:paraId="4636403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 Transport, MicroserviceOptions } from '@nestjs/microservices';</w:t>
      </w:r>
    </w:p>
    <w:p w14:paraId="3EDC205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 Logger } from '@nestjs/common';</w:t>
      </w:r>
    </w:p>
    <w:p w14:paraId="0CD174DC">
      <w:pPr>
        <w:spacing w:before="0" w:after="0" w:line="240" w:lineRule="auto"/>
        <w:rPr>
          <w:sz w:val="24"/>
          <w:szCs w:val="24"/>
        </w:rPr>
      </w:pPr>
    </w:p>
    <w:p w14:paraId="1356FEF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async function bootstrap() {</w:t>
      </w:r>
    </w:p>
    <w:p w14:paraId="6FE22B2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const logger = new Logger('WorkstationBootstrap');</w:t>
      </w:r>
    </w:p>
    <w:p w14:paraId="3DF3C77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const app = await NestFactory.create(AppModule);</w:t>
      </w:r>
    </w:p>
    <w:p w14:paraId="5550E18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app.enableCors();</w:t>
      </w:r>
    </w:p>
    <w:p w14:paraId="4553F90B">
      <w:pPr>
        <w:spacing w:before="0" w:after="0" w:line="240" w:lineRule="auto"/>
        <w:rPr>
          <w:sz w:val="24"/>
          <w:szCs w:val="24"/>
        </w:rPr>
      </w:pPr>
    </w:p>
    <w:p w14:paraId="5FA9EC1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try {</w:t>
      </w:r>
    </w:p>
    <w:p w14:paraId="2FE2FB9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const url = process.env.MQTT_BROKER_URL;</w:t>
      </w:r>
    </w:p>
    <w:p w14:paraId="6835ACF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if (url) {</w:t>
      </w:r>
    </w:p>
    <w:p w14:paraId="6DB7F4B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app.connectMicroservice&lt;MicroserviceOptions&gt;({</w:t>
      </w:r>
    </w:p>
    <w:p w14:paraId="1FD0A8C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transport: Transport.MQTT,</w:t>
      </w:r>
    </w:p>
    <w:p w14:paraId="594F5E0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options: { url, subscribeOptions: { qos: 1 } },</w:t>
      </w:r>
    </w:p>
    <w:p w14:paraId="36717BC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});</w:t>
      </w:r>
    </w:p>
    <w:p w14:paraId="457FA4B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await app.startAllMicroservices();</w:t>
      </w:r>
    </w:p>
    <w:p w14:paraId="03FD024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logger.log(`MQTT microservice started, url=${url}`);</w:t>
      </w:r>
    </w:p>
    <w:p w14:paraId="14C1837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}</w:t>
      </w:r>
    </w:p>
    <w:p w14:paraId="4678E38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 catch (e: unknown) {</w:t>
      </w:r>
    </w:p>
    <w:p w14:paraId="5292715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logger.warn(`MQTT connect failed: ${String(e)}`);</w:t>
      </w:r>
    </w:p>
    <w:p w14:paraId="7543513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</w:t>
      </w:r>
    </w:p>
    <w:p w14:paraId="5D82E227">
      <w:pPr>
        <w:spacing w:before="0" w:after="0" w:line="240" w:lineRule="auto"/>
        <w:rPr>
          <w:sz w:val="24"/>
          <w:szCs w:val="24"/>
        </w:rPr>
      </w:pPr>
    </w:p>
    <w:p w14:paraId="5D86777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const config = new swagger.DocumentBuilder()</w:t>
      </w:r>
    </w:p>
    <w:p w14:paraId="01E5133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.setTitle('Workstation API')</w:t>
      </w:r>
    </w:p>
    <w:p w14:paraId="39B7EB2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.setDescription('工位管理接口文档')</w:t>
      </w:r>
    </w:p>
    <w:p w14:paraId="5E2BD35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.setVersion('1.0')</w:t>
      </w:r>
    </w:p>
    <w:p w14:paraId="6FCFC09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.addBearerAuth()</w:t>
      </w:r>
    </w:p>
    <w:p w14:paraId="1F918DE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.build();</w:t>
      </w:r>
    </w:p>
    <w:p w14:paraId="6C83DA0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const doc = swagger.SwaggerModule.createDocument(app, config);</w:t>
      </w:r>
    </w:p>
    <w:p w14:paraId="7E95471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swagger.SwaggerModule.setup('workstation/docs', app, doc);</w:t>
      </w:r>
    </w:p>
    <w:p w14:paraId="27744A3C">
      <w:pPr>
        <w:spacing w:before="0" w:after="0" w:line="240" w:lineRule="auto"/>
        <w:rPr>
          <w:sz w:val="24"/>
          <w:szCs w:val="24"/>
        </w:rPr>
      </w:pPr>
    </w:p>
    <w:p w14:paraId="725AABA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const port = parseInt(process.env.PORT || '3024', 10);</w:t>
      </w:r>
    </w:p>
    <w:p w14:paraId="33ABF24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await app.listen(port);</w:t>
      </w:r>
    </w:p>
    <w:p w14:paraId="344024E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logger.log(`Workstation service running on port ${port}`);</w:t>
      </w:r>
    </w:p>
    <w:p w14:paraId="5D55D60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11FD3C7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void bootstrap();</w:t>
      </w:r>
    </w:p>
    <w:p w14:paraId="338C0F8F">
      <w:pPr>
        <w:spacing w:before="0" w:after="0" w:line="240" w:lineRule="auto"/>
        <w:rPr>
          <w:sz w:val="24"/>
          <w:szCs w:val="24"/>
        </w:rPr>
      </w:pPr>
    </w:p>
    <w:p w14:paraId="2369DC8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 Module } from '@nestjs/common';</w:t>
      </w:r>
    </w:p>
    <w:p w14:paraId="16DBEDB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 ConfigModule, ConfigService } from '@nestjs/config';</w:t>
      </w:r>
    </w:p>
    <w:p w14:paraId="3514C59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 TypeOrmModule } from '@nestjs/typeorm';</w:t>
      </w:r>
    </w:p>
    <w:p w14:paraId="2BFE8A6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 JwtModule } from '@nestjs/jwt';</w:t>
      </w:r>
    </w:p>
    <w:p w14:paraId="5AAA341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 ClientsModule, Transport } from '@nestjs/microservices';</w:t>
      </w:r>
    </w:p>
    <w:p w14:paraId="10795AA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 WorkstationController } from './workstation.controller';</w:t>
      </w:r>
    </w:p>
    <w:p w14:paraId="6162AD2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 WorkstationMqttController } from './workstation.mqtt.controller';</w:t>
      </w:r>
    </w:p>
    <w:p w14:paraId="3DF3B9F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 WorkstationEntity } from './entities/workstation.entity';</w:t>
      </w:r>
    </w:p>
    <w:p w14:paraId="3313702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 WorkstationBookingEntity } from './entities/workstation-booking.entity';</w:t>
      </w:r>
    </w:p>
    <w:p w14:paraId="2046857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 WorkstationService } from './workstation.service';</w:t>
      </w:r>
    </w:p>
    <w:p w14:paraId="7FCA0CC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 HostBridge } from './integration/host-bridge.service';</w:t>
      </w:r>
    </w:p>
    <w:p w14:paraId="1B8BD945">
      <w:pPr>
        <w:spacing w:before="0" w:after="0" w:line="240" w:lineRule="auto"/>
        <w:rPr>
          <w:sz w:val="24"/>
          <w:szCs w:val="24"/>
        </w:rPr>
      </w:pPr>
    </w:p>
    <w:p w14:paraId="3E3AEAE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@Module({</w:t>
      </w:r>
    </w:p>
    <w:p w14:paraId="37C203B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imports: [</w:t>
      </w:r>
    </w:p>
    <w:p w14:paraId="06605A5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ConfigModule.forRoot({ isGlobal: true }),</w:t>
      </w:r>
    </w:p>
    <w:p w14:paraId="19A1C9E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JwtModule.register({</w:t>
      </w:r>
    </w:p>
    <w:p w14:paraId="3CFD31D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secret: process.env.JWT_SECRET || 'BuildingOS',</w:t>
      </w:r>
    </w:p>
    <w:p w14:paraId="2D42E38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signOptions: { expiresIn: '7d' },</w:t>
      </w:r>
    </w:p>
    <w:p w14:paraId="2F0CC54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}),</w:t>
      </w:r>
    </w:p>
    <w:p w14:paraId="242BAEC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TypeOrmModule.forRootAsync({</w:t>
      </w:r>
    </w:p>
    <w:p w14:paraId="7CEA4E0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useFactory: () =&gt; {</w:t>
      </w:r>
    </w:p>
    <w:p w14:paraId="0E1CFD5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const dbType = (process.env.DB_TYPE || 'sqlite').toLowerCase();</w:t>
      </w:r>
    </w:p>
    <w:p w14:paraId="24A7D6C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if (dbType === 'postgres') {</w:t>
      </w:r>
    </w:p>
    <w:p w14:paraId="7F77D4C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return {</w:t>
      </w:r>
    </w:p>
    <w:p w14:paraId="2390B60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type: 'postgres' as const,</w:t>
      </w:r>
    </w:p>
    <w:p w14:paraId="38FBFD2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host: process.env.DB_HOST || 'localhost',</w:t>
      </w:r>
    </w:p>
    <w:p w14:paraId="24495B2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port: parseInt(process.env.DB_PORT || '5432', 10),</w:t>
      </w:r>
    </w:p>
    <w:p w14:paraId="520F6EC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username: process.env.DB_USER || 'postgres',</w:t>
      </w:r>
    </w:p>
    <w:p w14:paraId="18631D6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password: process.env.DB_PASSWORD || 'buildingos',</w:t>
      </w:r>
    </w:p>
    <w:p w14:paraId="59CB908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database: process.env.DB_NAME || 'buildingos',</w:t>
      </w:r>
    </w:p>
    <w:p w14:paraId="72AE659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entities: [WorkstationEntity, WorkstationBookingEntity],</w:t>
      </w:r>
    </w:p>
    <w:p w14:paraId="3EAE6C1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synchronize: true,</w:t>
      </w:r>
    </w:p>
    <w:p w14:paraId="70C0DC6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};</w:t>
      </w:r>
    </w:p>
    <w:p w14:paraId="7E600A7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}</w:t>
      </w:r>
    </w:p>
    <w:p w14:paraId="0081BAD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if (dbType === 'mysql') {</w:t>
      </w:r>
    </w:p>
    <w:p w14:paraId="49E1C06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return {</w:t>
      </w:r>
    </w:p>
    <w:p w14:paraId="640A5A1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type: 'mysql' as const,</w:t>
      </w:r>
    </w:p>
    <w:p w14:paraId="22DEA08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host: process.env.DB_HOST || 'localhost',</w:t>
      </w:r>
    </w:p>
    <w:p w14:paraId="13D83C6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port: parseInt(process.env.DB_PORT || '3306', 10),</w:t>
      </w:r>
    </w:p>
    <w:p w14:paraId="71D22DA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username: process.env.DB_USER || 'root',</w:t>
      </w:r>
    </w:p>
    <w:p w14:paraId="35E68AD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password: process.env.DB_PASSWORD || '',</w:t>
      </w:r>
    </w:p>
    <w:p w14:paraId="65E4760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database: process.env.DB_NAME || 'buildingos',</w:t>
      </w:r>
    </w:p>
    <w:p w14:paraId="2C73910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entities: [WorkstationEntity, WorkstationBookingEntity],</w:t>
      </w:r>
    </w:p>
    <w:p w14:paraId="6F31382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synchronize: true,</w:t>
      </w:r>
    </w:p>
    <w:p w14:paraId="016E0C0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};</w:t>
      </w:r>
    </w:p>
    <w:p w14:paraId="20BA211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}</w:t>
      </w:r>
    </w:p>
    <w:p w14:paraId="671894F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return {</w:t>
      </w:r>
    </w:p>
    <w:p w14:paraId="6FEAC5A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type: 'sqlite' as const,</w:t>
      </w:r>
    </w:p>
    <w:p w14:paraId="1F50AD9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database: 'apps/workstation/data/workstation.sqlite',</w:t>
      </w:r>
    </w:p>
    <w:p w14:paraId="26E8996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autoLoadEntities: true,</w:t>
      </w:r>
    </w:p>
    <w:p w14:paraId="404F114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synchronize: true,</w:t>
      </w:r>
    </w:p>
    <w:p w14:paraId="52FCA8F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};</w:t>
      </w:r>
    </w:p>
    <w:p w14:paraId="586EA06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},</w:t>
      </w:r>
    </w:p>
    <w:p w14:paraId="5FDB799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}),</w:t>
      </w:r>
    </w:p>
    <w:p w14:paraId="7A44749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TypeOrmModule.forFeature([WorkstationEntity, WorkstationBookingEntity]),</w:t>
      </w:r>
    </w:p>
    <w:p w14:paraId="6BDC307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ClientsModule.registerAsync([</w:t>
      </w:r>
    </w:p>
    <w:p w14:paraId="025C33E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{</w:t>
      </w:r>
    </w:p>
    <w:p w14:paraId="6BBAD25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name: 'HOST_CLIENT',</w:t>
      </w:r>
    </w:p>
    <w:p w14:paraId="5E1EF45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imports: [ConfigModule],</w:t>
      </w:r>
    </w:p>
    <w:p w14:paraId="030A3C7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inject: [ConfigService],</w:t>
      </w:r>
    </w:p>
    <w:p w14:paraId="1DC22E8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useFactory: (config: ConfigService) =&gt; ({</w:t>
      </w:r>
    </w:p>
    <w:p w14:paraId="63B82B9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transport: Transport.MQTT,</w:t>
      </w:r>
    </w:p>
    <w:p w14:paraId="641CB68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options: {</w:t>
      </w:r>
    </w:p>
    <w:p w14:paraId="394A2FD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url: config.get('MQTT_BROKER_URL') || 'mqtt://localhost:1883',</w:t>
      </w:r>
    </w:p>
    <w:p w14:paraId="0BB022B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username: config.get('MQTT_USERNAME'),</w:t>
      </w:r>
    </w:p>
    <w:p w14:paraId="74D2842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password: config.get('MQTT_PASSWORD'),</w:t>
      </w:r>
    </w:p>
    <w:p w14:paraId="389C38B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subscribeOptions: { qos: 1 },</w:t>
      </w:r>
    </w:p>
    <w:p w14:paraId="5FA5B04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clientId:</w:t>
      </w:r>
    </w:p>
    <w:p w14:paraId="6546543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'buildingos_microservice_workstation_' +</w:t>
      </w:r>
    </w:p>
    <w:p w14:paraId="025BEBA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Math.random().toString(16).slice(2, 8),</w:t>
      </w:r>
    </w:p>
    <w:p w14:paraId="53300AF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},</w:t>
      </w:r>
    </w:p>
    <w:p w14:paraId="2CF4E04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}),</w:t>
      </w:r>
    </w:p>
    <w:p w14:paraId="47551DB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},</w:t>
      </w:r>
    </w:p>
    <w:p w14:paraId="07D1D95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]),</w:t>
      </w:r>
    </w:p>
    <w:p w14:paraId="4334C7C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],</w:t>
      </w:r>
    </w:p>
    <w:p w14:paraId="4A41B19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controllers: [WorkstationController, WorkstationMqttController],</w:t>
      </w:r>
    </w:p>
    <w:p w14:paraId="49F9971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providers: [WorkstationService, HostBridge],</w:t>
      </w:r>
    </w:p>
    <w:p w14:paraId="382E5E6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})</w:t>
      </w:r>
    </w:p>
    <w:p w14:paraId="30E6691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export class AppModule {}</w:t>
      </w:r>
    </w:p>
    <w:p w14:paraId="4D07972F">
      <w:pPr>
        <w:spacing w:before="0" w:after="0" w:line="240" w:lineRule="auto"/>
        <w:rPr>
          <w:sz w:val="24"/>
          <w:szCs w:val="24"/>
        </w:rPr>
      </w:pPr>
    </w:p>
    <w:p w14:paraId="4800012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</w:t>
      </w:r>
    </w:p>
    <w:p w14:paraId="65A819D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Controller,</w:t>
      </w:r>
    </w:p>
    <w:p w14:paraId="0D13A7D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Get,</w:t>
      </w:r>
    </w:p>
    <w:p w14:paraId="72028D7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Post,</w:t>
      </w:r>
    </w:p>
    <w:p w14:paraId="6D5A247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Body,</w:t>
      </w:r>
    </w:p>
    <w:p w14:paraId="50708CC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Query,</w:t>
      </w:r>
    </w:p>
    <w:p w14:paraId="3EED576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UseGuards,</w:t>
      </w:r>
    </w:p>
    <w:p w14:paraId="2B67E35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 from '@nestjs/common';</w:t>
      </w:r>
    </w:p>
    <w:p w14:paraId="44BA0C6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 ApiTags, ApiOperation, ApiBody, ApiQuery, ApiBearerAuth } from '@nestjs/swagger';</w:t>
      </w:r>
    </w:p>
    <w:p w14:paraId="07FCEB8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 WorkstationService } from './workstation.service';</w:t>
      </w:r>
    </w:p>
    <w:p w14:paraId="71F3477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 QueryWorkstationDto } from './dto/query-workstation.dto';</w:t>
      </w:r>
    </w:p>
    <w:p w14:paraId="31716BD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 AllocateWorkstationDto } from './dto/allocate-workstation.dto';</w:t>
      </w:r>
    </w:p>
    <w:p w14:paraId="36B8EF9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 CreateBookingDto } from './dto/create-booking.dto';</w:t>
      </w:r>
    </w:p>
    <w:p w14:paraId="4ED049E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 QueryBookingDto } from './dto/query-booking.dto';</w:t>
      </w:r>
    </w:p>
    <w:p w14:paraId="47821B0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 JwtAuthGuard } from './auth/jwt.guard';</w:t>
      </w:r>
    </w:p>
    <w:p w14:paraId="1495929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 Public } from './auth/public.decorator';</w:t>
      </w:r>
    </w:p>
    <w:p w14:paraId="2A0FA283">
      <w:pPr>
        <w:spacing w:before="0" w:after="0" w:line="240" w:lineRule="auto"/>
        <w:rPr>
          <w:sz w:val="24"/>
          <w:szCs w:val="24"/>
        </w:rPr>
      </w:pPr>
    </w:p>
    <w:p w14:paraId="38E8FB1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@ApiTags('工位管理')</w:t>
      </w:r>
    </w:p>
    <w:p w14:paraId="69B26E9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@Controller()</w:t>
      </w:r>
    </w:p>
    <w:p w14:paraId="4B03CA9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@UseGuards(JwtAuthGuard)</w:t>
      </w:r>
    </w:p>
    <w:p w14:paraId="7457CE4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export class WorkstationController {</w:t>
      </w:r>
    </w:p>
    <w:p w14:paraId="3F9D700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constructor(private readonly service: WorkstationService) {}</w:t>
      </w:r>
    </w:p>
    <w:p w14:paraId="282BB769">
      <w:pPr>
        <w:spacing w:before="0" w:after="0" w:line="240" w:lineRule="auto"/>
        <w:rPr>
          <w:sz w:val="24"/>
          <w:szCs w:val="24"/>
        </w:rPr>
      </w:pPr>
    </w:p>
    <w:p w14:paraId="3929840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@Get('health')</w:t>
      </w:r>
    </w:p>
    <w:p w14:paraId="0BD307C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@Public()</w:t>
      </w:r>
    </w:p>
    <w:p w14:paraId="2807450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@ApiOperation({ summary: '健康检查' })</w:t>
      </w:r>
    </w:p>
    <w:p w14:paraId="5CB7F52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health() {</w:t>
      </w:r>
    </w:p>
    <w:p w14:paraId="1113C61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return { status: 'ok' };</w:t>
      </w:r>
    </w:p>
    <w:p w14:paraId="691A31C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</w:t>
      </w:r>
    </w:p>
    <w:p w14:paraId="19DABFFE">
      <w:pPr>
        <w:spacing w:before="0" w:after="0" w:line="240" w:lineRule="auto"/>
        <w:rPr>
          <w:sz w:val="24"/>
          <w:szCs w:val="24"/>
        </w:rPr>
      </w:pPr>
    </w:p>
    <w:p w14:paraId="66437D4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@Get('menu.json')</w:t>
      </w:r>
    </w:p>
    <w:p w14:paraId="4F65C26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@Public()</w:t>
      </w:r>
    </w:p>
    <w:p w14:paraId="159259F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@ApiOperation({ summary: '获取菜单' })</w:t>
      </w:r>
    </w:p>
    <w:p w14:paraId="350C2C6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menuJson() {</w:t>
      </w:r>
    </w:p>
    <w:p w14:paraId="7C91C0E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return require('../menu.json');</w:t>
      </w:r>
    </w:p>
    <w:p w14:paraId="52C5F64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</w:t>
      </w:r>
    </w:p>
    <w:p w14:paraId="670A814F">
      <w:pPr>
        <w:spacing w:before="0" w:after="0" w:line="240" w:lineRule="auto"/>
        <w:rPr>
          <w:sz w:val="24"/>
          <w:szCs w:val="24"/>
        </w:rPr>
      </w:pPr>
    </w:p>
    <w:p w14:paraId="4FAC836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@Get('fixed')</w:t>
      </w:r>
    </w:p>
    <w:p w14:paraId="21C0AFE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@ApiBearerAuth()</w:t>
      </w:r>
    </w:p>
    <w:p w14:paraId="3C5B4AF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@ApiOperation({ summary: '查询固定工位列表' })</w:t>
      </w:r>
    </w:p>
    <w:p w14:paraId="12CADC9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async findAll(@Query() query: QueryWorkstationDto) {</w:t>
      </w:r>
    </w:p>
    <w:p w14:paraId="4BBDE3C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const result = await this.service.findAll(query);</w:t>
      </w:r>
    </w:p>
    <w:p w14:paraId="7F5B78B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return { code: 200, data: result };</w:t>
      </w:r>
    </w:p>
    <w:p w14:paraId="00B0D17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</w:t>
      </w:r>
    </w:p>
    <w:p w14:paraId="49FB9374">
      <w:pPr>
        <w:spacing w:before="0" w:after="0" w:line="240" w:lineRule="auto"/>
        <w:rPr>
          <w:sz w:val="24"/>
          <w:szCs w:val="24"/>
        </w:rPr>
      </w:pPr>
    </w:p>
    <w:p w14:paraId="32E7FF0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@Post('fixed/allocate')</w:t>
      </w:r>
    </w:p>
    <w:p w14:paraId="371AE2C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@ApiBearerAuth()</w:t>
      </w:r>
    </w:p>
    <w:p w14:paraId="2EDC3FC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@ApiOperation({ summary: '批量分配固定工位' })</w:t>
      </w:r>
    </w:p>
    <w:p w14:paraId="25F7EA3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async allocate(@Body() dto: AllocateWorkstationDto) {</w:t>
      </w:r>
    </w:p>
    <w:p w14:paraId="7A65959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await this.service.allocate(dto);</w:t>
      </w:r>
    </w:p>
    <w:p w14:paraId="5B74C4A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return { code: 200, message: 'success' };</w:t>
      </w:r>
    </w:p>
    <w:p w14:paraId="0B5D39B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</w:t>
      </w:r>
    </w:p>
    <w:p w14:paraId="72FF926B">
      <w:pPr>
        <w:spacing w:before="0" w:after="0" w:line="240" w:lineRule="auto"/>
        <w:rPr>
          <w:sz w:val="24"/>
          <w:szCs w:val="24"/>
        </w:rPr>
      </w:pPr>
    </w:p>
    <w:p w14:paraId="2525715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@Post('fixed/release')</w:t>
      </w:r>
    </w:p>
    <w:p w14:paraId="5D4D703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@ApiBearerAuth()</w:t>
      </w:r>
    </w:p>
    <w:p w14:paraId="1B1378C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@ApiOperation({ summary: '释放固定工位' })</w:t>
      </w:r>
    </w:p>
    <w:p w14:paraId="2A166E0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@ApiBody({</w:t>
      </w:r>
    </w:p>
    <w:p w14:paraId="7D52D22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schema: {</w:t>
      </w:r>
    </w:p>
    <w:p w14:paraId="5173134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type: 'object',</w:t>
      </w:r>
    </w:p>
    <w:p w14:paraId="77B2AAC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properties: { id: { type: 'string', description: '工位ID或编号' } },</w:t>
      </w:r>
    </w:p>
    <w:p w14:paraId="34DC66A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},</w:t>
      </w:r>
    </w:p>
    <w:p w14:paraId="7D01231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})</w:t>
      </w:r>
    </w:p>
    <w:p w14:paraId="37CA0A1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async release(@Body() body: { id: string | number }) {</w:t>
      </w:r>
    </w:p>
    <w:p w14:paraId="66ADB83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await this.service.release(body.id);</w:t>
      </w:r>
    </w:p>
    <w:p w14:paraId="3C1A6D7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return { code: 200, message: 'success' };</w:t>
      </w:r>
    </w:p>
    <w:p w14:paraId="225CEED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</w:t>
      </w:r>
    </w:p>
    <w:p w14:paraId="5867CE46">
      <w:pPr>
        <w:spacing w:before="0" w:after="0" w:line="240" w:lineRule="auto"/>
        <w:rPr>
          <w:sz w:val="24"/>
          <w:szCs w:val="24"/>
        </w:rPr>
      </w:pPr>
    </w:p>
    <w:p w14:paraId="6CCCF08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@Get('shared/available')</w:t>
      </w:r>
    </w:p>
    <w:p w14:paraId="69BC494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@ApiBearerAuth()</w:t>
      </w:r>
    </w:p>
    <w:p w14:paraId="7C46C5A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@ApiOperation({ summary: '查询可用共享工位' })</w:t>
      </w:r>
    </w:p>
    <w:p w14:paraId="7E062BE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@ApiQuery({ name: 'date', required: true, description: '日期 (YYYY-MM-DD)' })</w:t>
      </w:r>
    </w:p>
    <w:p w14:paraId="368581B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@ApiQuery({ name: 'startTime', required: false, description: '开始时间' })</w:t>
      </w:r>
    </w:p>
    <w:p w14:paraId="0E631EC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@ApiQuery({ name: 'endTime', required: false, description: '结束时间' })</w:t>
      </w:r>
    </w:p>
    <w:p w14:paraId="65E948B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async findAvailable(</w:t>
      </w:r>
    </w:p>
    <w:p w14:paraId="66162EA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@Query('date') date: string,</w:t>
      </w:r>
    </w:p>
    <w:p w14:paraId="697FFE8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@Query('startTime') startTime?: string,</w:t>
      </w:r>
    </w:p>
    <w:p w14:paraId="29DC936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@Query('endTime') endTime?: string,</w:t>
      </w:r>
    </w:p>
    <w:p w14:paraId="71029D0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) {</w:t>
      </w:r>
    </w:p>
    <w:p w14:paraId="4EA33EC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const result = await this.service.findAvailable(date, startTime, endTime);</w:t>
      </w:r>
    </w:p>
    <w:p w14:paraId="54EEE5C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return { code: 200, data: result };</w:t>
      </w:r>
    </w:p>
    <w:p w14:paraId="26E53BC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</w:t>
      </w:r>
    </w:p>
    <w:p w14:paraId="266499EB">
      <w:pPr>
        <w:spacing w:before="0" w:after="0" w:line="240" w:lineRule="auto"/>
        <w:rPr>
          <w:sz w:val="24"/>
          <w:szCs w:val="24"/>
        </w:rPr>
      </w:pPr>
    </w:p>
    <w:p w14:paraId="007CEF0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@Post('booking')</w:t>
      </w:r>
    </w:p>
    <w:p w14:paraId="4B17834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@ApiBearerAuth()</w:t>
      </w:r>
    </w:p>
    <w:p w14:paraId="07D74DB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@ApiOperation({ summary: '预定共享工位' })</w:t>
      </w:r>
    </w:p>
    <w:p w14:paraId="4995D40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async createBooking(@Body() dto: CreateBookingDto) {</w:t>
      </w:r>
    </w:p>
    <w:p w14:paraId="29411EA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const result = await this.service.createBooking(dto);</w:t>
      </w:r>
    </w:p>
    <w:p w14:paraId="3B97EBA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return { code: 200, data: result };</w:t>
      </w:r>
    </w:p>
    <w:p w14:paraId="71662AC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</w:t>
      </w:r>
    </w:p>
    <w:p w14:paraId="5E6980A5">
      <w:pPr>
        <w:spacing w:before="0" w:after="0" w:line="240" w:lineRule="auto"/>
        <w:rPr>
          <w:sz w:val="24"/>
          <w:szCs w:val="24"/>
        </w:rPr>
      </w:pPr>
    </w:p>
    <w:p w14:paraId="3E6F171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@Get('bookings')</w:t>
      </w:r>
    </w:p>
    <w:p w14:paraId="5F23E7C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@ApiBearerAuth()</w:t>
      </w:r>
    </w:p>
    <w:p w14:paraId="3177266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@ApiOperation({ summary: '查询预定记录' })</w:t>
      </w:r>
    </w:p>
    <w:p w14:paraId="23B1867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async findBookings(@Query() query: QueryBookingDto) {</w:t>
      </w:r>
    </w:p>
    <w:p w14:paraId="2EED653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const result = await this.service.findBookings(query);</w:t>
      </w:r>
    </w:p>
    <w:p w14:paraId="4EA35DD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return { code: 200, data: result };</w:t>
      </w:r>
    </w:p>
    <w:p w14:paraId="7CC4294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</w:t>
      </w:r>
    </w:p>
    <w:p w14:paraId="40FC50A3">
      <w:pPr>
        <w:spacing w:before="0" w:after="0" w:line="240" w:lineRule="auto"/>
        <w:rPr>
          <w:sz w:val="24"/>
          <w:szCs w:val="24"/>
        </w:rPr>
      </w:pPr>
    </w:p>
    <w:p w14:paraId="2080ADC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@Post('booking/cancel')</w:t>
      </w:r>
    </w:p>
    <w:p w14:paraId="3EB56EC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@ApiBearerAuth()</w:t>
      </w:r>
    </w:p>
    <w:p w14:paraId="3F56991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@ApiOperation({ summary: '取消预定' })</w:t>
      </w:r>
    </w:p>
    <w:p w14:paraId="6C34469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@ApiBody({</w:t>
      </w:r>
    </w:p>
    <w:p w14:paraId="12274E5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schema: {</w:t>
      </w:r>
    </w:p>
    <w:p w14:paraId="35E6952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type: 'object',</w:t>
      </w:r>
    </w:p>
    <w:p w14:paraId="7A619CC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properties: { id: { type: 'string', description: '预定记录ID' } },</w:t>
      </w:r>
    </w:p>
    <w:p w14:paraId="0BBE962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},</w:t>
      </w:r>
    </w:p>
    <w:p w14:paraId="6AFBC6C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})</w:t>
      </w:r>
    </w:p>
    <w:p w14:paraId="61560DA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async cancelBooking(@Body() body: { id: string | number }) {</w:t>
      </w:r>
    </w:p>
    <w:p w14:paraId="5B99317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await this.service.cancelBooking(body.id);</w:t>
      </w:r>
    </w:p>
    <w:p w14:paraId="0565840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return { code: 200, message: 'success' };</w:t>
      </w:r>
    </w:p>
    <w:p w14:paraId="21CE367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</w:t>
      </w:r>
    </w:p>
    <w:p w14:paraId="60CC0396">
      <w:pPr>
        <w:spacing w:before="0" w:after="0" w:line="240" w:lineRule="auto"/>
        <w:rPr>
          <w:sz w:val="24"/>
          <w:szCs w:val="24"/>
        </w:rPr>
      </w:pPr>
    </w:p>
    <w:p w14:paraId="7F290F4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@Get('stats')</w:t>
      </w:r>
    </w:p>
    <w:p w14:paraId="19A15B3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@ApiBearerAuth()</w:t>
      </w:r>
    </w:p>
    <w:p w14:paraId="577A4F1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@ApiOperation({ summary: '获取工位统计数据' })</w:t>
      </w:r>
    </w:p>
    <w:p w14:paraId="145CDEE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async getStatistics() {</w:t>
      </w:r>
    </w:p>
    <w:p w14:paraId="2D3896B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const result = await this.service.getStatistics();</w:t>
      </w:r>
    </w:p>
    <w:p w14:paraId="53A0F78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return { code: 200, data: result };</w:t>
      </w:r>
    </w:p>
    <w:p w14:paraId="6831E6C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</w:t>
      </w:r>
    </w:p>
    <w:p w14:paraId="4847A8C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3AF11088">
      <w:pPr>
        <w:spacing w:before="0" w:after="0" w:line="240" w:lineRule="auto"/>
        <w:rPr>
          <w:sz w:val="24"/>
          <w:szCs w:val="24"/>
        </w:rPr>
      </w:pPr>
    </w:p>
    <w:p w14:paraId="2C49D9A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</w:t>
      </w:r>
    </w:p>
    <w:p w14:paraId="6A0659F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Injectable,</w:t>
      </w:r>
    </w:p>
    <w:p w14:paraId="4D4A481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Logger,</w:t>
      </w:r>
    </w:p>
    <w:p w14:paraId="378982B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OnModuleInit,</w:t>
      </w:r>
    </w:p>
    <w:p w14:paraId="46133E5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BadRequestException,</w:t>
      </w:r>
    </w:p>
    <w:p w14:paraId="0111DD0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 from '@nestjs/common';</w:t>
      </w:r>
    </w:p>
    <w:p w14:paraId="31196D6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 InjectRepository } from '@nestjs/typeorm';</w:t>
      </w:r>
    </w:p>
    <w:p w14:paraId="0565A48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</w:t>
      </w:r>
    </w:p>
    <w:p w14:paraId="68FEFBD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Repository,</w:t>
      </w:r>
    </w:p>
    <w:p w14:paraId="6AFFCAC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DataSource,</w:t>
      </w:r>
    </w:p>
    <w:p w14:paraId="6B842F2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In,</w:t>
      </w:r>
    </w:p>
    <w:p w14:paraId="1C72FE0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 from 'typeorm';</w:t>
      </w:r>
    </w:p>
    <w:p w14:paraId="2DBED3C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 WorkstationEntity } from './entities/workstation.entity';</w:t>
      </w:r>
    </w:p>
    <w:p w14:paraId="239AC99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 WorkstationBookingEntity } from './entities/workstation-booking.entity';</w:t>
      </w:r>
    </w:p>
    <w:p w14:paraId="5A624BB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 QueryWorkstationDto } from './dto/query-workstation.dto';</w:t>
      </w:r>
    </w:p>
    <w:p w14:paraId="1121AA8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 AllocateWorkstationDto } from './dto/allocate-workstation.dto';</w:t>
      </w:r>
    </w:p>
    <w:p w14:paraId="491AA48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 CreateBookingDto } from './dto/create-booking.dto';</w:t>
      </w:r>
    </w:p>
    <w:p w14:paraId="72CE70E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 QueryBookingDto } from './dto/query-booking.dto';</w:t>
      </w:r>
    </w:p>
    <w:p w14:paraId="3F851EE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 HostBridge } from './integration/host-bridge.service';</w:t>
      </w:r>
    </w:p>
    <w:p w14:paraId="257AF1EB">
      <w:pPr>
        <w:spacing w:before="0" w:after="0" w:line="240" w:lineRule="auto"/>
        <w:rPr>
          <w:sz w:val="24"/>
          <w:szCs w:val="24"/>
        </w:rPr>
      </w:pPr>
    </w:p>
    <w:p w14:paraId="5454DD1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@Injectable()</w:t>
      </w:r>
    </w:p>
    <w:p w14:paraId="2E2293C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export class WorkstationService implements OnModuleInit {</w:t>
      </w:r>
    </w:p>
    <w:p w14:paraId="2BF58F2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private readonly logger = new Logger('WorkstationService');</w:t>
      </w:r>
    </w:p>
    <w:p w14:paraId="1FEE69D9">
      <w:pPr>
        <w:spacing w:before="0" w:after="0" w:line="240" w:lineRule="auto"/>
        <w:rPr>
          <w:sz w:val="24"/>
          <w:szCs w:val="24"/>
        </w:rPr>
      </w:pPr>
    </w:p>
    <w:p w14:paraId="170155A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constructor(</w:t>
      </w:r>
    </w:p>
    <w:p w14:paraId="3350BDC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@InjectRepository(WorkstationEntity)</w:t>
      </w:r>
    </w:p>
    <w:p w14:paraId="476CA5E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private readonly workstationRepo: Repository&lt;WorkstationEntity&gt;,</w:t>
      </w:r>
    </w:p>
    <w:p w14:paraId="619EA69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@InjectRepository(WorkstationBookingEntity)</w:t>
      </w:r>
    </w:p>
    <w:p w14:paraId="4640F06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private readonly bookingRepo: Repository&lt;WorkstationBookingEntity&gt;,</w:t>
      </w:r>
    </w:p>
    <w:p w14:paraId="1195587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private readonly ds: DataSource,</w:t>
      </w:r>
    </w:p>
    <w:p w14:paraId="7ADBE71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private readonly host: HostBridge,</w:t>
      </w:r>
    </w:p>
    <w:p w14:paraId="57F61CA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) {}</w:t>
      </w:r>
    </w:p>
    <w:p w14:paraId="2EDE5CC6">
      <w:pPr>
        <w:spacing w:before="0" w:after="0" w:line="240" w:lineRule="auto"/>
        <w:rPr>
          <w:sz w:val="24"/>
          <w:szCs w:val="24"/>
        </w:rPr>
      </w:pPr>
    </w:p>
    <w:p w14:paraId="04D4F0C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async onModuleInit() {</w:t>
      </w:r>
    </w:p>
    <w:p w14:paraId="3C2DB59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try {</w:t>
      </w:r>
    </w:p>
    <w:p w14:paraId="45750E0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await this.workstationRepo.count();</w:t>
      </w:r>
    </w:p>
    <w:p w14:paraId="779B7A8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} catch (e) {</w:t>
      </w:r>
    </w:p>
    <w:p w14:paraId="65E5F74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this.logger.warn('Database schema might be missing, attempting sync...');</w:t>
      </w:r>
    </w:p>
    <w:p w14:paraId="08E76F6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await this.ds.synchronize();</w:t>
      </w:r>
    </w:p>
    <w:p w14:paraId="1B6C546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}</w:t>
      </w:r>
    </w:p>
    <w:p w14:paraId="4D44D4D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</w:t>
      </w:r>
    </w:p>
    <w:p w14:paraId="0B9126AF">
      <w:pPr>
        <w:spacing w:before="0" w:after="0" w:line="240" w:lineRule="auto"/>
        <w:rPr>
          <w:sz w:val="24"/>
          <w:szCs w:val="24"/>
        </w:rPr>
      </w:pPr>
    </w:p>
    <w:p w14:paraId="27BCEC2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async findAll(query: QueryWorkstationDto) {</w:t>
      </w:r>
    </w:p>
    <w:p w14:paraId="69A268D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const page = query.page || 1;</w:t>
      </w:r>
    </w:p>
    <w:p w14:paraId="6314DD2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const pageSize = query.pageSize || 10;</w:t>
      </w:r>
    </w:p>
    <w:p w14:paraId="11A6719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const skip = (page - 1) * pageSize;</w:t>
      </w:r>
    </w:p>
    <w:p w14:paraId="45B9A2AA">
      <w:pPr>
        <w:spacing w:before="0" w:after="0" w:line="240" w:lineRule="auto"/>
        <w:rPr>
          <w:sz w:val="24"/>
          <w:szCs w:val="24"/>
        </w:rPr>
      </w:pPr>
    </w:p>
    <w:p w14:paraId="6B68528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const qb = this.workstationRepo.createQueryBuilder('ws');</w:t>
      </w:r>
    </w:p>
    <w:p w14:paraId="46E561FB">
      <w:pPr>
        <w:spacing w:before="0" w:after="0" w:line="240" w:lineRule="auto"/>
        <w:rPr>
          <w:sz w:val="24"/>
          <w:szCs w:val="24"/>
        </w:rPr>
      </w:pPr>
    </w:p>
    <w:p w14:paraId="267BB48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if (query.code) {</w:t>
      </w:r>
    </w:p>
    <w:p w14:paraId="2FCABF5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qb.andWhere('ws.code LIKE :code', { code: `%${query.code}%` });</w:t>
      </w:r>
    </w:p>
    <w:p w14:paraId="6C2052E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}</w:t>
      </w:r>
    </w:p>
    <w:p w14:paraId="311FA73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if (query.department) {</w:t>
      </w:r>
    </w:p>
    <w:p w14:paraId="2D53D7B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qb.andWhere('ws.departmentId LIKE :dept', {</w:t>
      </w:r>
    </w:p>
    <w:p w14:paraId="0B7ABD4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dept: `%${query.department}%`,</w:t>
      </w:r>
    </w:p>
    <w:p w14:paraId="562BAD5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});</w:t>
      </w:r>
    </w:p>
    <w:p w14:paraId="161BECA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}</w:t>
      </w:r>
    </w:p>
    <w:p w14:paraId="37C79B1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if (query.status) {</w:t>
      </w:r>
    </w:p>
    <w:p w14:paraId="1AA4E22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qb.andWhere('ws.status = :status', { status: query.status });</w:t>
      </w:r>
    </w:p>
    <w:p w14:paraId="04641B0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}</w:t>
      </w:r>
    </w:p>
    <w:p w14:paraId="4CA7BD3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if (query.type) {</w:t>
      </w:r>
    </w:p>
    <w:p w14:paraId="170A031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qb.andWhere('ws.type = :type', { type: query.type });</w:t>
      </w:r>
    </w:p>
    <w:p w14:paraId="3B16F90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}</w:t>
      </w:r>
    </w:p>
    <w:p w14:paraId="68468A1B">
      <w:pPr>
        <w:spacing w:before="0" w:after="0" w:line="240" w:lineRule="auto"/>
        <w:rPr>
          <w:sz w:val="24"/>
          <w:szCs w:val="24"/>
        </w:rPr>
      </w:pPr>
    </w:p>
    <w:p w14:paraId="2DFC5EE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qb.skip(skip).take(pageSize);</w:t>
      </w:r>
    </w:p>
    <w:p w14:paraId="61E22AA2">
      <w:pPr>
        <w:spacing w:before="0" w:after="0" w:line="240" w:lineRule="auto"/>
        <w:rPr>
          <w:sz w:val="24"/>
          <w:szCs w:val="24"/>
        </w:rPr>
      </w:pPr>
    </w:p>
    <w:p w14:paraId="1D074F0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const [list, total] = await qb.getManyAndCount();</w:t>
      </w:r>
    </w:p>
    <w:p w14:paraId="2563550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return { list, total, page, pageSize };</w:t>
      </w:r>
    </w:p>
    <w:p w14:paraId="2E21BEC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</w:t>
      </w:r>
    </w:p>
    <w:p w14:paraId="43575385">
      <w:pPr>
        <w:spacing w:before="0" w:after="0" w:line="240" w:lineRule="auto"/>
        <w:rPr>
          <w:sz w:val="24"/>
          <w:szCs w:val="24"/>
        </w:rPr>
      </w:pPr>
    </w:p>
    <w:p w14:paraId="54C4D8E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async allocate(dto: AllocateWorkstationDto) {</w:t>
      </w:r>
    </w:p>
    <w:p w14:paraId="3E91482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const workstations = await this.workstationRepo.findBy({</w:t>
      </w:r>
    </w:p>
    <w:p w14:paraId="3D007EC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code: In(dto.ids),</w:t>
      </w:r>
    </w:p>
    <w:p w14:paraId="24D3100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});</w:t>
      </w:r>
    </w:p>
    <w:p w14:paraId="57990DEF">
      <w:pPr>
        <w:spacing w:before="0" w:after="0" w:line="240" w:lineRule="auto"/>
        <w:rPr>
          <w:sz w:val="24"/>
          <w:szCs w:val="24"/>
        </w:rPr>
      </w:pPr>
    </w:p>
    <w:p w14:paraId="232A0DD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if (workstations.length === 0) {</w:t>
      </w:r>
    </w:p>
    <w:p w14:paraId="2027D83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const numericIds = dto.ids</w:t>
      </w:r>
    </w:p>
    <w:p w14:paraId="2D1646D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.map((id) =&gt; parseInt(id))</w:t>
      </w:r>
    </w:p>
    <w:p w14:paraId="649BEE6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.filter((n) =&gt; !isNaN(n));</w:t>
      </w:r>
    </w:p>
    <w:p w14:paraId="00B8215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if (numericIds.length &gt; 0) {</w:t>
      </w:r>
    </w:p>
    <w:p w14:paraId="651302C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const byId = await this.workstationRepo.findBy({ id: In(numericIds) });</w:t>
      </w:r>
    </w:p>
    <w:p w14:paraId="6F4C7E9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workstations.push(...byId);</w:t>
      </w:r>
    </w:p>
    <w:p w14:paraId="7637220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}</w:t>
      </w:r>
    </w:p>
    <w:p w14:paraId="66F9436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}</w:t>
      </w:r>
    </w:p>
    <w:p w14:paraId="1F8DBF1D">
      <w:pPr>
        <w:spacing w:before="0" w:after="0" w:line="240" w:lineRule="auto"/>
        <w:rPr>
          <w:sz w:val="24"/>
          <w:szCs w:val="24"/>
        </w:rPr>
      </w:pPr>
    </w:p>
    <w:p w14:paraId="0C2AEFF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const uniqueWs = Array.from(new Set(workstations.map((w) =&gt; w.id))).map(</w:t>
      </w:r>
    </w:p>
    <w:p w14:paraId="628990D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(id) =&gt; workstations.find((w) =&gt; w.id === id)!,</w:t>
      </w:r>
    </w:p>
    <w:p w14:paraId="74E873C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);</w:t>
      </w:r>
    </w:p>
    <w:p w14:paraId="7103588C">
      <w:pPr>
        <w:spacing w:before="0" w:after="0" w:line="240" w:lineRule="auto"/>
        <w:rPr>
          <w:sz w:val="24"/>
          <w:szCs w:val="24"/>
        </w:rPr>
      </w:pPr>
    </w:p>
    <w:p w14:paraId="0A9B423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for (const ws of uniqueWs) {</w:t>
      </w:r>
    </w:p>
    <w:p w14:paraId="297697C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ws.status = 'occupied';</w:t>
      </w:r>
    </w:p>
    <w:p w14:paraId="29C65E3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ws.departmentId = dto.department;</w:t>
      </w:r>
    </w:p>
    <w:p w14:paraId="3B0A3E9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if (dto.user) {</w:t>
      </w:r>
    </w:p>
    <w:p w14:paraId="2FFDFC2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ws.userId = dto.user;</w:t>
      </w:r>
    </w:p>
    <w:p w14:paraId="5C1B486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}</w:t>
      </w:r>
    </w:p>
    <w:p w14:paraId="19CBEDF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}</w:t>
      </w:r>
    </w:p>
    <w:p w14:paraId="0BD5B96F">
      <w:pPr>
        <w:spacing w:before="0" w:after="0" w:line="240" w:lineRule="auto"/>
        <w:rPr>
          <w:sz w:val="24"/>
          <w:szCs w:val="24"/>
        </w:rPr>
      </w:pPr>
    </w:p>
    <w:p w14:paraId="5B54AED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return await this.workstationRepo.save(uniqueWs);</w:t>
      </w:r>
    </w:p>
    <w:p w14:paraId="79DA546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</w:t>
      </w:r>
    </w:p>
    <w:p w14:paraId="1C433B1D">
      <w:pPr>
        <w:spacing w:before="0" w:after="0" w:line="240" w:lineRule="auto"/>
        <w:rPr>
          <w:sz w:val="24"/>
          <w:szCs w:val="24"/>
        </w:rPr>
      </w:pPr>
    </w:p>
    <w:p w14:paraId="67DB205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async release(id: string | number) {</w:t>
      </w:r>
    </w:p>
    <w:p w14:paraId="0E047EE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let ws = await this.workstationRepo.findOne({ where: { id: Number(id) } });</w:t>
      </w:r>
    </w:p>
    <w:p w14:paraId="26BE291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if (!ws) {</w:t>
      </w:r>
    </w:p>
    <w:p w14:paraId="771B1A7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ws = await this.workstationRepo.findOne({ where: { code: String(id) } });</w:t>
      </w:r>
    </w:p>
    <w:p w14:paraId="31ACD0B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}</w:t>
      </w:r>
    </w:p>
    <w:p w14:paraId="1B604603">
      <w:pPr>
        <w:spacing w:before="0" w:after="0" w:line="240" w:lineRule="auto"/>
        <w:rPr>
          <w:sz w:val="24"/>
          <w:szCs w:val="24"/>
        </w:rPr>
      </w:pPr>
    </w:p>
    <w:p w14:paraId="0AF83B3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if (!ws) {</w:t>
      </w:r>
    </w:p>
    <w:p w14:paraId="6EC7852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throw new BadRequestException('Workstation not found');</w:t>
      </w:r>
    </w:p>
    <w:p w14:paraId="6522DD4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}</w:t>
      </w:r>
    </w:p>
    <w:p w14:paraId="4CA0EB4F">
      <w:pPr>
        <w:spacing w:before="0" w:after="0" w:line="240" w:lineRule="auto"/>
        <w:rPr>
          <w:sz w:val="24"/>
          <w:szCs w:val="24"/>
        </w:rPr>
      </w:pPr>
    </w:p>
    <w:p w14:paraId="05FFA8B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ws.status = 'vacant';</w:t>
      </w:r>
    </w:p>
    <w:p w14:paraId="66D5D1A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ws.departmentId = null;</w:t>
      </w:r>
    </w:p>
    <w:p w14:paraId="3DCB031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ws.userId = null;</w:t>
      </w:r>
    </w:p>
    <w:p w14:paraId="298C1DC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return await this.workstationRepo.save(ws);</w:t>
      </w:r>
    </w:p>
    <w:p w14:paraId="361CF62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</w:t>
      </w:r>
    </w:p>
    <w:p w14:paraId="1F844BE5">
      <w:pPr>
        <w:spacing w:before="0" w:after="0" w:line="240" w:lineRule="auto"/>
        <w:rPr>
          <w:sz w:val="24"/>
          <w:szCs w:val="24"/>
        </w:rPr>
      </w:pPr>
    </w:p>
    <w:p w14:paraId="48ADA31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async findAvailable(date: string, startTime?: string, endTime?: string) {</w:t>
      </w:r>
    </w:p>
    <w:p w14:paraId="615792F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const sharedWs = await this.workstationRepo.find({</w:t>
      </w:r>
    </w:p>
    <w:p w14:paraId="67A26A3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where: { type: 'shared' },</w:t>
      </w:r>
    </w:p>
    <w:p w14:paraId="7941867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});</w:t>
      </w:r>
    </w:p>
    <w:p w14:paraId="266DDE28">
      <w:pPr>
        <w:spacing w:before="0" w:after="0" w:line="240" w:lineRule="auto"/>
        <w:rPr>
          <w:sz w:val="24"/>
          <w:szCs w:val="24"/>
        </w:rPr>
      </w:pPr>
    </w:p>
    <w:p w14:paraId="069BE3F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if (!startTime || !endTime) {</w:t>
      </w:r>
    </w:p>
    <w:p w14:paraId="3053D78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return { list: sharedWs };</w:t>
      </w:r>
    </w:p>
    <w:p w14:paraId="4F43133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}</w:t>
      </w:r>
    </w:p>
    <w:p w14:paraId="21717050">
      <w:pPr>
        <w:spacing w:before="0" w:after="0" w:line="240" w:lineRule="auto"/>
        <w:rPr>
          <w:sz w:val="24"/>
          <w:szCs w:val="24"/>
        </w:rPr>
      </w:pPr>
    </w:p>
    <w:p w14:paraId="6F68A1B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const start = new Date(startTime);</w:t>
      </w:r>
    </w:p>
    <w:p w14:paraId="2323D3E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const end = new Date(endTime);</w:t>
      </w:r>
    </w:p>
    <w:p w14:paraId="7DC94FE5">
      <w:pPr>
        <w:spacing w:before="0" w:after="0" w:line="240" w:lineRule="auto"/>
        <w:rPr>
          <w:sz w:val="24"/>
          <w:szCs w:val="24"/>
        </w:rPr>
      </w:pPr>
    </w:p>
    <w:p w14:paraId="3F0FE2D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const conflictingBookings = await this.bookingRepo</w:t>
      </w:r>
    </w:p>
    <w:p w14:paraId="55422D0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.createQueryBuilder('booking')</w:t>
      </w:r>
    </w:p>
    <w:p w14:paraId="6EC6E5D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.where('booking.status = :status', { status: 'active' })</w:t>
      </w:r>
    </w:p>
    <w:p w14:paraId="722D31E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.andWhere('booking.startTime &lt; :end', { end })</w:t>
      </w:r>
    </w:p>
    <w:p w14:paraId="55972B3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.andWhere('booking.endTime &gt; :start', { start })</w:t>
      </w:r>
    </w:p>
    <w:p w14:paraId="2A7D187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.select('booking.workstationId')</w:t>
      </w:r>
    </w:p>
    <w:p w14:paraId="3AD1CF4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.getRawMany();</w:t>
      </w:r>
    </w:p>
    <w:p w14:paraId="1E96647B">
      <w:pPr>
        <w:spacing w:before="0" w:after="0" w:line="240" w:lineRule="auto"/>
        <w:rPr>
          <w:sz w:val="24"/>
          <w:szCs w:val="24"/>
        </w:rPr>
      </w:pPr>
    </w:p>
    <w:p w14:paraId="03BF542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const busyIds = conflictingBookings.map((b) =&gt; {</w:t>
      </w:r>
    </w:p>
    <w:p w14:paraId="2F725B1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return Object.values(b)[0];</w:t>
      </w:r>
    </w:p>
    <w:p w14:paraId="21922EE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});</w:t>
      </w:r>
    </w:p>
    <w:p w14:paraId="3284A7F8">
      <w:pPr>
        <w:spacing w:before="0" w:after="0" w:line="240" w:lineRule="auto"/>
        <w:rPr>
          <w:sz w:val="24"/>
          <w:szCs w:val="24"/>
        </w:rPr>
      </w:pPr>
    </w:p>
    <w:p w14:paraId="6B589D7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const available = sharedWs.filter((ws) =&gt; !busyIds.includes(ws.id));</w:t>
      </w:r>
    </w:p>
    <w:p w14:paraId="700A07BD">
      <w:pPr>
        <w:spacing w:before="0" w:after="0" w:line="240" w:lineRule="auto"/>
        <w:rPr>
          <w:sz w:val="24"/>
          <w:szCs w:val="24"/>
        </w:rPr>
      </w:pPr>
    </w:p>
    <w:p w14:paraId="47BC5B5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return { list: available };</w:t>
      </w:r>
    </w:p>
    <w:p w14:paraId="4E35BB2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</w:t>
      </w:r>
    </w:p>
    <w:p w14:paraId="52D1D44B">
      <w:pPr>
        <w:spacing w:before="0" w:after="0" w:line="240" w:lineRule="auto"/>
        <w:rPr>
          <w:sz w:val="24"/>
          <w:szCs w:val="24"/>
        </w:rPr>
      </w:pPr>
    </w:p>
    <w:p w14:paraId="49E1BA8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async createBooking(dto: CreateBookingDto) {</w:t>
      </w:r>
    </w:p>
    <w:p w14:paraId="690EDC3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let wsId = dto.workstationId;</w:t>
      </w:r>
    </w:p>
    <w:p w14:paraId="7FC89743">
      <w:pPr>
        <w:spacing w:before="0" w:after="0" w:line="240" w:lineRule="auto"/>
        <w:rPr>
          <w:sz w:val="24"/>
          <w:szCs w:val="24"/>
        </w:rPr>
      </w:pPr>
    </w:p>
    <w:p w14:paraId="3A248F0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if (typeof wsId === 'string' &amp;&amp; isNaN(Number(wsId))) {</w:t>
      </w:r>
    </w:p>
    <w:p w14:paraId="56D3875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const ws = await this.workstationRepo.findOne({ where: { code: wsId } });</w:t>
      </w:r>
    </w:p>
    <w:p w14:paraId="2373451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if (!ws) throw new BadRequestException('Workstation not found');</w:t>
      </w:r>
    </w:p>
    <w:p w14:paraId="54B7BCE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wsId = ws.id;</w:t>
      </w:r>
    </w:p>
    <w:p w14:paraId="609E437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}</w:t>
      </w:r>
    </w:p>
    <w:p w14:paraId="5D1D4F01">
      <w:pPr>
        <w:spacing w:before="0" w:after="0" w:line="240" w:lineRule="auto"/>
        <w:rPr>
          <w:sz w:val="24"/>
          <w:szCs w:val="24"/>
        </w:rPr>
      </w:pPr>
    </w:p>
    <w:p w14:paraId="78603A5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const start = new Date(dto.startTime);</w:t>
      </w:r>
    </w:p>
    <w:p w14:paraId="0AF6E7D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const end = new Date(dto.endTime);</w:t>
      </w:r>
    </w:p>
    <w:p w14:paraId="7E9FF7DF">
      <w:pPr>
        <w:spacing w:before="0" w:after="0" w:line="240" w:lineRule="auto"/>
        <w:rPr>
          <w:sz w:val="24"/>
          <w:szCs w:val="24"/>
        </w:rPr>
      </w:pPr>
    </w:p>
    <w:p w14:paraId="19E0CCB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const conflict = await this.bookingRepo</w:t>
      </w:r>
    </w:p>
    <w:p w14:paraId="0CB4851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.createQueryBuilder('booking')</w:t>
      </w:r>
    </w:p>
    <w:p w14:paraId="08377F5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.where('booking.workstationId = :wsId', { wsId })</w:t>
      </w:r>
    </w:p>
    <w:p w14:paraId="5F6AA86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.andWhere('booking.status = :status', { status: 'active' })</w:t>
      </w:r>
    </w:p>
    <w:p w14:paraId="48ED86E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.andWhere('booking.startTime &lt; :end', { end })</w:t>
      </w:r>
    </w:p>
    <w:p w14:paraId="0F7FA56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.andWhere('booking.endTime &gt; :start', { start })</w:t>
      </w:r>
    </w:p>
    <w:p w14:paraId="43F5A66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.getCount();</w:t>
      </w:r>
    </w:p>
    <w:p w14:paraId="3CEA30CA">
      <w:pPr>
        <w:spacing w:before="0" w:after="0" w:line="240" w:lineRule="auto"/>
        <w:rPr>
          <w:sz w:val="24"/>
          <w:szCs w:val="24"/>
        </w:rPr>
      </w:pPr>
    </w:p>
    <w:p w14:paraId="65641A8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if (conflict &gt; 0) {</w:t>
      </w:r>
    </w:p>
    <w:p w14:paraId="6F0719C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throw new BadRequestException('Time slot conflict');</w:t>
      </w:r>
    </w:p>
    <w:p w14:paraId="25907EE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}</w:t>
      </w:r>
    </w:p>
    <w:p w14:paraId="2ABC3E60">
      <w:pPr>
        <w:spacing w:before="0" w:after="0" w:line="240" w:lineRule="auto"/>
        <w:rPr>
          <w:sz w:val="24"/>
          <w:szCs w:val="24"/>
        </w:rPr>
      </w:pPr>
    </w:p>
    <w:p w14:paraId="6CE1643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const booking = new WorkstationBookingEntity();</w:t>
      </w:r>
    </w:p>
    <w:p w14:paraId="2A0F663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booking.workstationId = Number(wsId);</w:t>
      </w:r>
    </w:p>
    <w:p w14:paraId="124DC2D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booking.userId = dto.user;</w:t>
      </w:r>
    </w:p>
    <w:p w14:paraId="03B6A38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booking.startTime = start;</w:t>
      </w:r>
    </w:p>
    <w:p w14:paraId="427C1E1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booking.endTime = end;</w:t>
      </w:r>
    </w:p>
    <w:p w14:paraId="7F63158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booking.status = 'active';</w:t>
      </w:r>
    </w:p>
    <w:p w14:paraId="291ED08D">
      <w:pPr>
        <w:spacing w:before="0" w:after="0" w:line="240" w:lineRule="auto"/>
        <w:rPr>
          <w:sz w:val="24"/>
          <w:szCs w:val="24"/>
        </w:rPr>
      </w:pPr>
    </w:p>
    <w:p w14:paraId="110F4B2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const now = new Date();</w:t>
      </w:r>
    </w:p>
    <w:p w14:paraId="2F3D995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if (now &gt;= start &amp;&amp; now &lt;= end) {</w:t>
      </w:r>
    </w:p>
    <w:p w14:paraId="1C16765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await this.workstationRepo.update(wsId, { status: 'occupied' });</w:t>
      </w:r>
    </w:p>
    <w:p w14:paraId="1068E6C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}</w:t>
      </w:r>
    </w:p>
    <w:p w14:paraId="1F826DE0">
      <w:pPr>
        <w:spacing w:before="0" w:after="0" w:line="240" w:lineRule="auto"/>
        <w:rPr>
          <w:sz w:val="24"/>
          <w:szCs w:val="24"/>
        </w:rPr>
      </w:pPr>
    </w:p>
    <w:p w14:paraId="5B1387F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return await this.bookingRepo.save(booking);</w:t>
      </w:r>
    </w:p>
    <w:p w14:paraId="361DA70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</w:t>
      </w:r>
    </w:p>
    <w:p w14:paraId="40F87079">
      <w:pPr>
        <w:spacing w:before="0" w:after="0" w:line="240" w:lineRule="auto"/>
        <w:rPr>
          <w:sz w:val="24"/>
          <w:szCs w:val="24"/>
        </w:rPr>
      </w:pPr>
    </w:p>
    <w:p w14:paraId="3B65808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async findBookings(query: QueryBookingDto) {</w:t>
      </w:r>
    </w:p>
    <w:p w14:paraId="48F2DD9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const page = query.page || 1;</w:t>
      </w:r>
    </w:p>
    <w:p w14:paraId="7CF9EE3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const pageSize = query.pageSize || 10;</w:t>
      </w:r>
    </w:p>
    <w:p w14:paraId="38F92D4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const skip = (page - 1) * pageSize;</w:t>
      </w:r>
    </w:p>
    <w:p w14:paraId="4A51F57F">
      <w:pPr>
        <w:spacing w:before="0" w:after="0" w:line="240" w:lineRule="auto"/>
        <w:rPr>
          <w:sz w:val="24"/>
          <w:szCs w:val="24"/>
        </w:rPr>
      </w:pPr>
    </w:p>
    <w:p w14:paraId="34F9AE1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const qb = this.bookingRepo</w:t>
      </w:r>
    </w:p>
    <w:p w14:paraId="3EA74DB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.createQueryBuilder('booking')</w:t>
      </w:r>
    </w:p>
    <w:p w14:paraId="23AC40D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.leftJoinAndSelect('booking.workstation', 'ws')</w:t>
      </w:r>
    </w:p>
    <w:p w14:paraId="6E7E0FF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.orderBy('booking.createdAt', 'DESC');</w:t>
      </w:r>
    </w:p>
    <w:p w14:paraId="7BDEB2AB">
      <w:pPr>
        <w:spacing w:before="0" w:after="0" w:line="240" w:lineRule="auto"/>
        <w:rPr>
          <w:sz w:val="24"/>
          <w:szCs w:val="24"/>
        </w:rPr>
      </w:pPr>
    </w:p>
    <w:p w14:paraId="6E869D9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if (query.user) {</w:t>
      </w:r>
    </w:p>
    <w:p w14:paraId="14F46D1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qb.andWhere('booking.userId LIKE :user', { user: `%${query.user}%` });</w:t>
      </w:r>
    </w:p>
    <w:p w14:paraId="1729F5F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}</w:t>
      </w:r>
    </w:p>
    <w:p w14:paraId="1ED12026">
      <w:pPr>
        <w:spacing w:before="0" w:after="0" w:line="240" w:lineRule="auto"/>
        <w:rPr>
          <w:sz w:val="24"/>
          <w:szCs w:val="24"/>
        </w:rPr>
      </w:pPr>
    </w:p>
    <w:p w14:paraId="1389475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if (query.date) {</w:t>
      </w:r>
    </w:p>
    <w:p w14:paraId="2AB09F6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const dStart = new Date(query.date);</w:t>
      </w:r>
    </w:p>
    <w:p w14:paraId="7B54E1A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dStart.setHours(0, 0, 0, 0);</w:t>
      </w:r>
    </w:p>
    <w:p w14:paraId="070A7A5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const dEnd = new Date(query.date);</w:t>
      </w:r>
    </w:p>
    <w:p w14:paraId="7DD2406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dEnd.setHours(23, 59, 59, 999);</w:t>
      </w:r>
    </w:p>
    <w:p w14:paraId="4E5B2EE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qb.andWhere('booking.startTime BETWEEN :dStart AND :dEnd', {</w:t>
      </w:r>
    </w:p>
    <w:p w14:paraId="0B0D364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dStart,</w:t>
      </w:r>
    </w:p>
    <w:p w14:paraId="6F7B052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dEnd,</w:t>
      </w:r>
    </w:p>
    <w:p w14:paraId="71FBCB3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});</w:t>
      </w:r>
    </w:p>
    <w:p w14:paraId="0F7F540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}</w:t>
      </w:r>
    </w:p>
    <w:p w14:paraId="46881547">
      <w:pPr>
        <w:spacing w:before="0" w:after="0" w:line="240" w:lineRule="auto"/>
        <w:rPr>
          <w:sz w:val="24"/>
          <w:szCs w:val="24"/>
        </w:rPr>
      </w:pPr>
    </w:p>
    <w:p w14:paraId="6AA8578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qb.skip(skip).take(pageSize);</w:t>
      </w:r>
    </w:p>
    <w:p w14:paraId="67EEC0A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const [list, total] = await qb.getManyAndCount();</w:t>
      </w:r>
    </w:p>
    <w:p w14:paraId="6C32716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return { list, total, page, pageSize };</w:t>
      </w:r>
    </w:p>
    <w:p w14:paraId="4C18D65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</w:t>
      </w:r>
    </w:p>
    <w:p w14:paraId="4F7FF110">
      <w:pPr>
        <w:spacing w:before="0" w:after="0" w:line="240" w:lineRule="auto"/>
        <w:rPr>
          <w:sz w:val="24"/>
          <w:szCs w:val="24"/>
        </w:rPr>
      </w:pPr>
    </w:p>
    <w:p w14:paraId="0B51909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async cancelBooking(id: string | number) {</w:t>
      </w:r>
    </w:p>
    <w:p w14:paraId="793CB7E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const booking = await this.bookingRepo.findOne({</w:t>
      </w:r>
    </w:p>
    <w:p w14:paraId="5249871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where: { id: Number(id) },</w:t>
      </w:r>
    </w:p>
    <w:p w14:paraId="1D74EF0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});</w:t>
      </w:r>
    </w:p>
    <w:p w14:paraId="6FBF0F0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if (!booking) throw new BadRequestException('Booking not found');</w:t>
      </w:r>
    </w:p>
    <w:p w14:paraId="1BCC7417">
      <w:pPr>
        <w:spacing w:before="0" w:after="0" w:line="240" w:lineRule="auto"/>
        <w:rPr>
          <w:sz w:val="24"/>
          <w:szCs w:val="24"/>
        </w:rPr>
      </w:pPr>
    </w:p>
    <w:p w14:paraId="3C6AFB0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booking.status = 'cancelled';</w:t>
      </w:r>
    </w:p>
    <w:p w14:paraId="7E40001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await this.bookingRepo.save(booking);</w:t>
      </w:r>
    </w:p>
    <w:p w14:paraId="0BD07D2A">
      <w:pPr>
        <w:spacing w:before="0" w:after="0" w:line="240" w:lineRule="auto"/>
        <w:rPr>
          <w:sz w:val="24"/>
          <w:szCs w:val="24"/>
        </w:rPr>
      </w:pPr>
    </w:p>
    <w:p w14:paraId="5E10A93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const now = new Date();</w:t>
      </w:r>
    </w:p>
    <w:p w14:paraId="5BEA0E5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if (now &gt;= booking.startTime &amp;&amp; now &lt;= booking.endTime) {</w:t>
      </w:r>
    </w:p>
    <w:p w14:paraId="4C1D10F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await this.workstationRepo.update(booking.workstationId, {</w:t>
      </w:r>
    </w:p>
    <w:p w14:paraId="139E08F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status: 'vacant',</w:t>
      </w:r>
    </w:p>
    <w:p w14:paraId="30AE7DC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});</w:t>
      </w:r>
    </w:p>
    <w:p w14:paraId="70F8269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}</w:t>
      </w:r>
    </w:p>
    <w:p w14:paraId="7429F744">
      <w:pPr>
        <w:spacing w:before="0" w:after="0" w:line="240" w:lineRule="auto"/>
        <w:rPr>
          <w:sz w:val="24"/>
          <w:szCs w:val="24"/>
        </w:rPr>
      </w:pPr>
    </w:p>
    <w:p w14:paraId="2C68A9C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return { success: true };</w:t>
      </w:r>
    </w:p>
    <w:p w14:paraId="6C69105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</w:t>
      </w:r>
    </w:p>
    <w:p w14:paraId="0FD7FF16">
      <w:pPr>
        <w:spacing w:before="0" w:after="0" w:line="240" w:lineRule="auto"/>
        <w:rPr>
          <w:sz w:val="24"/>
          <w:szCs w:val="24"/>
        </w:rPr>
      </w:pPr>
    </w:p>
    <w:p w14:paraId="69D0B29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async getStatistics() {</w:t>
      </w:r>
    </w:p>
    <w:p w14:paraId="0F07074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const total = await this.workstationRepo.count();</w:t>
      </w:r>
    </w:p>
    <w:p w14:paraId="624504C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const occupied = await this.workstationRepo.count({</w:t>
      </w:r>
    </w:p>
    <w:p w14:paraId="519A5F6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where: { status: 'occupied' },</w:t>
      </w:r>
    </w:p>
    <w:p w14:paraId="3EDA8F3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});</w:t>
      </w:r>
    </w:p>
    <w:p w14:paraId="6C719518">
      <w:pPr>
        <w:spacing w:before="0" w:after="0" w:line="240" w:lineRule="auto"/>
        <w:rPr>
          <w:sz w:val="24"/>
          <w:szCs w:val="24"/>
        </w:rPr>
      </w:pPr>
    </w:p>
    <w:p w14:paraId="4D16CAA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const releaseCount = 25;</w:t>
      </w:r>
    </w:p>
    <w:p w14:paraId="426A7096">
      <w:pPr>
        <w:spacing w:before="0" w:after="0" w:line="240" w:lineRule="auto"/>
        <w:rPr>
          <w:sz w:val="24"/>
          <w:szCs w:val="24"/>
        </w:rPr>
      </w:pPr>
    </w:p>
    <w:p w14:paraId="3C7FD7A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const bookingTrend = [{ date: '2023-10-14', count: 45 }];</w:t>
      </w:r>
    </w:p>
    <w:p w14:paraId="2FC5E3C4">
      <w:pPr>
        <w:spacing w:before="0" w:after="0" w:line="240" w:lineRule="auto"/>
        <w:rPr>
          <w:sz w:val="24"/>
          <w:szCs w:val="24"/>
        </w:rPr>
      </w:pPr>
    </w:p>
    <w:p w14:paraId="34E9093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const departmentUsage = await this.workstationRepo</w:t>
      </w:r>
    </w:p>
    <w:p w14:paraId="6C19145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.createQueryBuilder('ws')</w:t>
      </w:r>
    </w:p>
    <w:p w14:paraId="7F0F297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.select('ws.departmentId', 'name')</w:t>
      </w:r>
    </w:p>
    <w:p w14:paraId="5CE7515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.addSelect('COUNT(ws.id)', 'value')</w:t>
      </w:r>
    </w:p>
    <w:p w14:paraId="7E85910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.where('ws.departmentId IS NOT NULL')</w:t>
      </w:r>
    </w:p>
    <w:p w14:paraId="6B66329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.groupBy('ws.departmentId')</w:t>
      </w:r>
    </w:p>
    <w:p w14:paraId="26C3F80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.getRawMany();</w:t>
      </w:r>
    </w:p>
    <w:p w14:paraId="7F3E1420">
      <w:pPr>
        <w:spacing w:before="0" w:after="0" w:line="240" w:lineRule="auto"/>
        <w:rPr>
          <w:sz w:val="24"/>
          <w:szCs w:val="24"/>
        </w:rPr>
      </w:pPr>
    </w:p>
    <w:p w14:paraId="4A3FE45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return {</w:t>
      </w:r>
    </w:p>
    <w:p w14:paraId="54253F4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realtime: {</w:t>
      </w:r>
    </w:p>
    <w:p w14:paraId="219E1A9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total,</w:t>
      </w:r>
    </w:p>
    <w:p w14:paraId="3A7B1FB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occupied,</w:t>
      </w:r>
    </w:p>
    <w:p w14:paraId="0126ADC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available: total - occupied,</w:t>
      </w:r>
    </w:p>
    <w:p w14:paraId="1EE29CC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releaseCount,</w:t>
      </w:r>
    </w:p>
    <w:p w14:paraId="4AA9B8D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},</w:t>
      </w:r>
    </w:p>
    <w:p w14:paraId="38542DD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bookingTrend,</w:t>
      </w:r>
    </w:p>
    <w:p w14:paraId="12A34D8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departmentUsage,</w:t>
      </w:r>
    </w:p>
    <w:p w14:paraId="56F0F07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};</w:t>
      </w:r>
    </w:p>
    <w:p w14:paraId="71DE872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</w:t>
      </w:r>
    </w:p>
    <w:p w14:paraId="2870A4C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04215939">
      <w:pPr>
        <w:spacing w:before="0" w:after="0" w:line="240" w:lineRule="auto"/>
        <w:rPr>
          <w:sz w:val="24"/>
          <w:szCs w:val="24"/>
        </w:rPr>
      </w:pPr>
    </w:p>
    <w:p w14:paraId="4222042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[</w:t>
      </w:r>
    </w:p>
    <w:p w14:paraId="25EA6BB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{</w:t>
      </w:r>
    </w:p>
    <w:p w14:paraId="117BA79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"path": "/workstation",</w:t>
      </w:r>
    </w:p>
    <w:p w14:paraId="3522CE7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"name": "WorkStation",</w:t>
      </w:r>
    </w:p>
    <w:p w14:paraId="227ED3D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"component": "Layout",</w:t>
      </w:r>
    </w:p>
    <w:p w14:paraId="5BB7483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"meta": {</w:t>
      </w:r>
    </w:p>
    <w:p w14:paraId="3C80F4B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"title": "工位",</w:t>
      </w:r>
    </w:p>
    <w:p w14:paraId="728B334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"icon": "pass-valid-line",</w:t>
      </w:r>
    </w:p>
    <w:p w14:paraId="15B9D1A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"guard": ["Admin"]</w:t>
      </w:r>
    </w:p>
    <w:p w14:paraId="180F529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},</w:t>
      </w:r>
    </w:p>
    <w:p w14:paraId="4C0009D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"children": [</w:t>
      </w:r>
    </w:p>
    <w:p w14:paraId="43B6326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{</w:t>
      </w:r>
    </w:p>
    <w:p w14:paraId="67A4D9A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"path": "map",</w:t>
      </w:r>
    </w:p>
    <w:p w14:paraId="7A94F1D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"name": "MapManagement",</w:t>
      </w:r>
    </w:p>
    <w:p w14:paraId="4487CB6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"component": "/@/views/workstation/map/index.vue",</w:t>
      </w:r>
    </w:p>
    <w:p w14:paraId="011675F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"meta": {</w:t>
      </w:r>
    </w:p>
    <w:p w14:paraId="4CD4FB6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"title": "地图管理",</w:t>
      </w:r>
    </w:p>
    <w:p w14:paraId="593A7BD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"guard": ["Admin"]</w:t>
      </w:r>
    </w:p>
    <w:p w14:paraId="2D618E6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}</w:t>
      </w:r>
    </w:p>
    <w:p w14:paraId="0FA5818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},</w:t>
      </w:r>
    </w:p>
    <w:p w14:paraId="1FF573A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{</w:t>
      </w:r>
    </w:p>
    <w:p w14:paraId="51765B4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"path": "fixed",</w:t>
      </w:r>
    </w:p>
    <w:p w14:paraId="2099372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"name": "FixedAllocation",</w:t>
      </w:r>
    </w:p>
    <w:p w14:paraId="10EF820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"component": "/@/views/workstation/fixed/index.vue",</w:t>
      </w:r>
    </w:p>
    <w:p w14:paraId="0647175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"meta": {</w:t>
      </w:r>
    </w:p>
    <w:p w14:paraId="1D95690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"title": "固定工位",</w:t>
      </w:r>
    </w:p>
    <w:p w14:paraId="0DBE13A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"guard": ["Admin"]</w:t>
      </w:r>
    </w:p>
    <w:p w14:paraId="50CB725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}</w:t>
      </w:r>
    </w:p>
    <w:p w14:paraId="269C89A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},</w:t>
      </w:r>
    </w:p>
    <w:p w14:paraId="2110754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{</w:t>
      </w:r>
    </w:p>
    <w:p w14:paraId="3E64F45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"path": "booking",</w:t>
      </w:r>
    </w:p>
    <w:p w14:paraId="3FDD73D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"name": "SharedBooking",</w:t>
      </w:r>
    </w:p>
    <w:p w14:paraId="6E50884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"component": "/@/views/workstation/booking/index.vue",</w:t>
      </w:r>
    </w:p>
    <w:p w14:paraId="71BD7BF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"meta": {</w:t>
      </w:r>
    </w:p>
    <w:p w14:paraId="254B071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"title": "共享预定",</w:t>
      </w:r>
    </w:p>
    <w:p w14:paraId="2155F25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"guard": ["Admin"]</w:t>
      </w:r>
    </w:p>
    <w:p w14:paraId="31A0938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}</w:t>
      </w:r>
    </w:p>
    <w:p w14:paraId="4A93B39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},</w:t>
      </w:r>
    </w:p>
    <w:p w14:paraId="62DCD39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{</w:t>
      </w:r>
    </w:p>
    <w:p w14:paraId="57FFD2E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"path": "screen",</w:t>
      </w:r>
    </w:p>
    <w:p w14:paraId="3850A71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"name": "StatusScreen",</w:t>
      </w:r>
    </w:p>
    <w:p w14:paraId="2DB6DE8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"component": "/@/views/workstation/screen/index.vue",</w:t>
      </w:r>
    </w:p>
    <w:p w14:paraId="685EA4B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"meta": {</w:t>
      </w:r>
    </w:p>
    <w:p w14:paraId="4AD1DBF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"title": "工位大屏",</w:t>
      </w:r>
    </w:p>
    <w:p w14:paraId="27101A5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"guard": ["Admin"]</w:t>
      </w:r>
    </w:p>
    <w:p w14:paraId="46BDD83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}</w:t>
      </w:r>
    </w:p>
    <w:p w14:paraId="2B35737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},</w:t>
      </w:r>
    </w:p>
    <w:p w14:paraId="240E413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{</w:t>
      </w:r>
    </w:p>
    <w:p w14:paraId="74734D2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"path": "statistics",</w:t>
      </w:r>
    </w:p>
    <w:p w14:paraId="281D35F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"name": "WorkstationStatistics",</w:t>
      </w:r>
    </w:p>
    <w:p w14:paraId="6574329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"component": "/@/views/workstation/statistics/index.vue",</w:t>
      </w:r>
    </w:p>
    <w:p w14:paraId="6AB9CFE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"meta": {</w:t>
      </w:r>
    </w:p>
    <w:p w14:paraId="4DCFFFA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"title": "工位统计",</w:t>
      </w:r>
    </w:p>
    <w:p w14:paraId="036F32F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"guard": ["Admin"]</w:t>
      </w:r>
    </w:p>
    <w:p w14:paraId="52BCE57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}</w:t>
      </w:r>
    </w:p>
    <w:p w14:paraId="6813E52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}</w:t>
      </w:r>
    </w:p>
    <w:p w14:paraId="64D2E81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]</w:t>
      </w:r>
    </w:p>
    <w:p w14:paraId="35A6592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</w:t>
      </w:r>
    </w:p>
    <w:p w14:paraId="52AB1A2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]</w:t>
      </w:r>
    </w:p>
    <w:p w14:paraId="1CE07F8A">
      <w:pPr>
        <w:pStyle w:val="4"/>
        <w:rPr>
          <w:sz w:val="24"/>
          <w:szCs w:val="24"/>
        </w:rPr>
      </w:pPr>
      <w:r>
        <w:rPr>
          <w:sz w:val="24"/>
          <w:szCs w:val="24"/>
        </w:rPr>
        <w:t>后30页</w:t>
      </w:r>
    </w:p>
    <w:p w14:paraId="4798C1E1">
      <w:pPr>
        <w:rPr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请在此粘贴后30页的连续源代码片段，按照页码顺序组织。</w:t>
      </w:r>
    </w:p>
    <w:p w14:paraId="1A804C2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&lt;template&gt;</w:t>
      </w:r>
    </w:p>
    <w:p w14:paraId="24CBB9C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&lt;div&gt;</w:t>
      </w:r>
    </w:p>
    <w:p w14:paraId="207506E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&lt;vab-card&gt;</w:t>
      </w:r>
    </w:p>
    <w:p w14:paraId="5C6484D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&lt;div class="header-row"&gt;</w:t>
      </w:r>
    </w:p>
    <w:p w14:paraId="23CE02B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&lt;span class="page-title"&gt;工位可视化&lt;/span&gt;</w:t>
      </w:r>
    </w:p>
    <w:p w14:paraId="5EC387E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&lt;div class="header-right"&gt;</w:t>
      </w:r>
    </w:p>
    <w:p w14:paraId="0D60FEE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&lt;el-select v-model="currentFloor" placeholder="选择楼层" @change="handleFloorChange"&gt;</w:t>
      </w:r>
    </w:p>
    <w:p w14:paraId="4D6DE1B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&lt;el-option v-for="item in floorList" :key="item.floorCode" :label="item.floorName" :value="item.floorCode" /&gt;</w:t>
      </w:r>
    </w:p>
    <w:p w14:paraId="725EE62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&lt;/el-select&gt;</w:t>
      </w:r>
    </w:p>
    <w:p w14:paraId="5054F94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&lt;el-button type="primary" :icon="Refresh" @click="refreshMap"&gt;刷新&lt;/el-button&gt;</w:t>
      </w:r>
    </w:p>
    <w:p w14:paraId="4A1E555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&lt;/div&gt;</w:t>
      </w:r>
    </w:p>
    <w:p w14:paraId="673724D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&lt;/div&gt;</w:t>
      </w:r>
    </w:p>
    <w:p w14:paraId="6C1A7627">
      <w:pPr>
        <w:spacing w:before="0" w:after="0" w:line="240" w:lineRule="auto"/>
        <w:rPr>
          <w:sz w:val="24"/>
          <w:szCs w:val="24"/>
        </w:rPr>
      </w:pPr>
    </w:p>
    <w:p w14:paraId="6B9408E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&lt;el-row :gutter="16" class="stats-row"&gt;</w:t>
      </w:r>
    </w:p>
    <w:p w14:paraId="7CBB324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&lt;el-col :span="6"&gt;</w:t>
      </w:r>
    </w:p>
    <w:p w14:paraId="7984EAC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&lt;div class="stat-card stat-total" @click="pointFilter = 'all'"&gt;</w:t>
      </w:r>
    </w:p>
    <w:p w14:paraId="35F3C97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&lt;div class="stat-value"&gt;{{ allWorkstations.length }}&lt;/div&gt;</w:t>
      </w:r>
    </w:p>
    <w:p w14:paraId="22DA46F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&lt;div class="stat-label"&gt;总工位&lt;/div&gt;</w:t>
      </w:r>
    </w:p>
    <w:p w14:paraId="1B8640C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&lt;/div&gt;</w:t>
      </w:r>
    </w:p>
    <w:p w14:paraId="404942A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&lt;/el-col&gt;</w:t>
      </w:r>
    </w:p>
    <w:p w14:paraId="2D12104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&lt;el-col :span="6"&gt;</w:t>
      </w:r>
    </w:p>
    <w:p w14:paraId="65F1AFB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&lt;div class="stat-card stat-vacant" @click="pointFilter = 'vacant'"&gt;</w:t>
      </w:r>
    </w:p>
    <w:p w14:paraId="15B24A5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&lt;div class="stat-value"&gt;{{ vacantCount }}&lt;/div&gt;</w:t>
      </w:r>
    </w:p>
    <w:p w14:paraId="3D2A9C2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&lt;div class="stat-label"&gt;空闲工位&lt;/div&gt;</w:t>
      </w:r>
    </w:p>
    <w:p w14:paraId="46952EA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&lt;/div&gt;</w:t>
      </w:r>
    </w:p>
    <w:p w14:paraId="724ADAB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&lt;/el-col&gt;</w:t>
      </w:r>
    </w:p>
    <w:p w14:paraId="708CF4F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&lt;el-col :span="6"&gt;</w:t>
      </w:r>
    </w:p>
    <w:p w14:paraId="3A39DC6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&lt;div class="stat-card stat-occupied" @click="pointFilter = 'occupied'"&gt;</w:t>
      </w:r>
    </w:p>
    <w:p w14:paraId="2B135F4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&lt;div class="stat-value"&gt;{{ occupiedCount }}&lt;/div&gt;</w:t>
      </w:r>
    </w:p>
    <w:p w14:paraId="54BE1B0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&lt;div class="stat-label"&gt;已占用&lt;/div&gt;</w:t>
      </w:r>
    </w:p>
    <w:p w14:paraId="2947F6D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&lt;/div&gt;</w:t>
      </w:r>
    </w:p>
    <w:p w14:paraId="68B4016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&lt;/el-col&gt;</w:t>
      </w:r>
    </w:p>
    <w:p w14:paraId="11D7C0F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&lt;el-col :span="6"&gt;</w:t>
      </w:r>
    </w:p>
    <w:p w14:paraId="4AB4AE1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&lt;div class="stat-card stat-rate"&gt;</w:t>
      </w:r>
    </w:p>
    <w:p w14:paraId="43302A4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&lt;div class="stat-value"&gt;{{ usageRate }}%&lt;/div&gt;</w:t>
      </w:r>
    </w:p>
    <w:p w14:paraId="52B189B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&lt;div class="stat-label"&gt;使用率&lt;/div&gt;</w:t>
      </w:r>
    </w:p>
    <w:p w14:paraId="4FE2279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&lt;/div&gt;</w:t>
      </w:r>
    </w:p>
    <w:p w14:paraId="66927CF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&lt;/el-col&gt;</w:t>
      </w:r>
    </w:p>
    <w:p w14:paraId="5B17490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&lt;/el-row&gt;</w:t>
      </w:r>
    </w:p>
    <w:p w14:paraId="1AE03106">
      <w:pPr>
        <w:spacing w:before="0" w:after="0" w:line="240" w:lineRule="auto"/>
        <w:rPr>
          <w:sz w:val="24"/>
          <w:szCs w:val="24"/>
        </w:rPr>
      </w:pPr>
    </w:p>
    <w:p w14:paraId="45F6467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&lt;div class="legend-bar"&gt;</w:t>
      </w:r>
    </w:p>
    <w:p w14:paraId="7687186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&lt;div class="legend-item"&gt;</w:t>
      </w:r>
    </w:p>
    <w:p w14:paraId="55ECF48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&lt;span class="dot dot-vacant"&gt;&lt;/span&gt;空闲</w:t>
      </w:r>
    </w:p>
    <w:p w14:paraId="5162841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&lt;/div&gt;</w:t>
      </w:r>
    </w:p>
    <w:p w14:paraId="0569249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&lt;div class="legend-item"&gt;</w:t>
      </w:r>
    </w:p>
    <w:p w14:paraId="65B70AE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&lt;span class="dot dot-occupied"&gt;&lt;/span&gt;占用</w:t>
      </w:r>
    </w:p>
    <w:p w14:paraId="07854E7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&lt;/div&gt;</w:t>
      </w:r>
    </w:p>
    <w:p w14:paraId="5DC5EF3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&lt;div class="legend-item"&gt;</w:t>
      </w:r>
    </w:p>
    <w:p w14:paraId="339F66A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&lt;span class="dot dot-maintenance"&gt;&lt;/span&gt;维修中</w:t>
      </w:r>
    </w:p>
    <w:p w14:paraId="09ED01E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&lt;/div&gt;</w:t>
      </w:r>
    </w:p>
    <w:p w14:paraId="43A0ADC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&lt;div class="legend-item"&gt;</w:t>
      </w:r>
    </w:p>
    <w:p w14:paraId="55BA2FA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&lt;span class="dot dot-selected"&gt;&lt;/span&gt;已选中</w:t>
      </w:r>
    </w:p>
    <w:p w14:paraId="5BDE702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&lt;/div&gt;</w:t>
      </w:r>
    </w:p>
    <w:p w14:paraId="1A72CA4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&lt;/div&gt;</w:t>
      </w:r>
    </w:p>
    <w:p w14:paraId="2E1F7F6B">
      <w:pPr>
        <w:spacing w:before="0" w:after="0" w:line="240" w:lineRule="auto"/>
        <w:rPr>
          <w:sz w:val="24"/>
          <w:szCs w:val="24"/>
        </w:rPr>
      </w:pPr>
    </w:p>
    <w:p w14:paraId="3519A24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&lt;el-row :gutter="16"&gt;</w:t>
      </w:r>
    </w:p>
    <w:p w14:paraId="36055C0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&lt;el-col :xs="24" :lg="17"&gt;</w:t>
      </w:r>
    </w:p>
    <w:p w14:paraId="466C2A4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&lt;div id="workstationMap" class="map-container"&gt;&lt;/div&gt;</w:t>
      </w:r>
    </w:p>
    <w:p w14:paraId="37C8848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&lt;/el-col&gt;</w:t>
      </w:r>
    </w:p>
    <w:p w14:paraId="581BF4D4">
      <w:pPr>
        <w:spacing w:before="0" w:after="0" w:line="240" w:lineRule="auto"/>
        <w:rPr>
          <w:sz w:val="24"/>
          <w:szCs w:val="24"/>
        </w:rPr>
      </w:pPr>
    </w:p>
    <w:p w14:paraId="3C7909C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&lt;el-col :xs="24" :lg="7"&gt;</w:t>
      </w:r>
    </w:p>
    <w:p w14:paraId="2C56EC5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&lt;el-tabs v-model="activeTab" class="right-tabs"&gt;</w:t>
      </w:r>
    </w:p>
    <w:p w14:paraId="48DB758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&lt;el-tab-pane label="工位列表" name="list"&gt;</w:t>
      </w:r>
    </w:p>
    <w:p w14:paraId="303451E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&lt;div class="filter-bar"&gt;</w:t>
      </w:r>
    </w:p>
    <w:p w14:paraId="47D41A8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  &lt;el-radio-group v-model="pointFilter" size="small"&gt;</w:t>
      </w:r>
    </w:p>
    <w:p w14:paraId="04A6406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    &lt;el-radio-button value="all"&gt;全部&lt;/el-radio-button&gt;</w:t>
      </w:r>
    </w:p>
    <w:p w14:paraId="6A11C46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    &lt;el-radio-button value="vacant"&gt;空闲&lt;/el-radio-button&gt;</w:t>
      </w:r>
    </w:p>
    <w:p w14:paraId="2C5440E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    &lt;el-radio-button value="occupied"&gt;占用&lt;/el-radio-button&gt;</w:t>
      </w:r>
    </w:p>
    <w:p w14:paraId="1C358AD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    &lt;el-radio-button value="maintenance"&gt;维修中&lt;/el-radio-button&gt;</w:t>
      </w:r>
    </w:p>
    <w:p w14:paraId="13D733A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  &lt;/el-radio-group&gt;</w:t>
      </w:r>
    </w:p>
    <w:p w14:paraId="7CA0F5A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&lt;/div&gt;</w:t>
      </w:r>
    </w:p>
    <w:p w14:paraId="6B458EF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&lt;el-scrollbar max-height="calc(100vh - 380px)"&gt;</w:t>
      </w:r>
    </w:p>
    <w:p w14:paraId="7269CF9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  &lt;div v-for="item in filteredWorkstations" :key="item.id" class="ws-item"&gt;</w:t>
      </w:r>
    </w:p>
    <w:p w14:paraId="610ED7A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    &lt;div class="ws-left"&gt;</w:t>
      </w:r>
    </w:p>
    <w:p w14:paraId="273C283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      &lt;span class="ws-dot" :class="'dot-' + item.status"&gt;&lt;/span&gt;</w:t>
      </w:r>
    </w:p>
    <w:p w14:paraId="6AD0749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      &lt;div class="ws-info"&gt;</w:t>
      </w:r>
    </w:p>
    <w:p w14:paraId="629D394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        &lt;div class="ws-code"&gt;{{ item.code }}&lt;/div&gt;</w:t>
      </w:r>
    </w:p>
    <w:p w14:paraId="130760B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        &lt;div class="ws-meta"&gt;</w:t>
      </w:r>
    </w:p>
    <w:p w14:paraId="4F6D632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          &lt;span class="ws-location"&gt;{{ item.location }}&lt;/span&gt;</w:t>
      </w:r>
    </w:p>
    <w:p w14:paraId="0031DCD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          &lt;el-tag :type="statusTagMap[item.status]" size="small"&gt;{{ statusLabelMap[item.status] }}&lt;/el-tag&gt;</w:t>
      </w:r>
    </w:p>
    <w:p w14:paraId="6A65A2C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        &lt;/div&gt;</w:t>
      </w:r>
    </w:p>
    <w:p w14:paraId="58E78C5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        &lt;div v-if="item.userName" class="ws-user"&gt;</w:t>
      </w:r>
    </w:p>
    <w:p w14:paraId="648F904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          &lt;el-icon&gt;&lt;user /&gt;&lt;/el-icon&gt;</w:t>
      </w:r>
    </w:p>
    <w:p w14:paraId="2DEF5ED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          {{ item.userName }}</w:t>
      </w:r>
    </w:p>
    <w:p w14:paraId="478B736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        &lt;/div&gt;</w:t>
      </w:r>
    </w:p>
    <w:p w14:paraId="1F5D1C5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      &lt;/div&gt;</w:t>
      </w:r>
    </w:p>
    <w:p w14:paraId="773F959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    &lt;/div&gt;</w:t>
      </w:r>
    </w:p>
    <w:p w14:paraId="1E60B61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    &lt;div class="ws-actions"&gt;</w:t>
      </w:r>
    </w:p>
    <w:p w14:paraId="38EF2E5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      &lt;el-button size="small" @click="flyToWorkstation(item)"&gt;定位&lt;/el-button&gt;</w:t>
      </w:r>
    </w:p>
    <w:p w14:paraId="7C7A808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      &lt;el-button v-if="item.status === 'vacant'" size="small" type="primary" @click="handleQuickAllocate(item)"&gt;分配&lt;/el-button&gt;</w:t>
      </w:r>
    </w:p>
    <w:p w14:paraId="5770343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      &lt;el-button v-if="item.status === 'occupied'" size="small" type="warning" @click="handleQuickRelease(item)"&gt;释放&lt;/el-button&gt;</w:t>
      </w:r>
    </w:p>
    <w:p w14:paraId="131EE87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    &lt;/div&gt;</w:t>
      </w:r>
    </w:p>
    <w:p w14:paraId="32A7F54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  &lt;/div&gt;</w:t>
      </w:r>
    </w:p>
    <w:p w14:paraId="19C0BD3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  &lt;el-empty v-if="filteredWorkstations.length === 0" description="暂无工位" /&gt;</w:t>
      </w:r>
    </w:p>
    <w:p w14:paraId="3D58DA6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&lt;/el-scrollbar&gt;</w:t>
      </w:r>
    </w:p>
    <w:p w14:paraId="131E770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&lt;/el-tab-pane&gt;</w:t>
      </w:r>
    </w:p>
    <w:p w14:paraId="5981B30F">
      <w:pPr>
        <w:spacing w:before="0" w:after="0" w:line="240" w:lineRule="auto"/>
        <w:rPr>
          <w:sz w:val="24"/>
          <w:szCs w:val="24"/>
        </w:rPr>
      </w:pPr>
    </w:p>
    <w:p w14:paraId="12F7F42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&lt;el-tab-pane label="快速操作" name="actions"&gt;</w:t>
      </w:r>
    </w:p>
    <w:p w14:paraId="7B7F862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&lt;div class="action-panel"&gt;</w:t>
      </w:r>
    </w:p>
    <w:p w14:paraId="75463C5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  &lt;el-button type="primary" size="large" style="width: 100%; margin-bottom: 12px" @click="handleQuickBook"&gt;</w:t>
      </w:r>
    </w:p>
    <w:p w14:paraId="2788294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    &lt;el-icon&gt;&lt;plus /&gt;&lt;/el-icon&gt;</w:t>
      </w:r>
    </w:p>
    <w:p w14:paraId="474C761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    一键预定最近空闲工位</w:t>
      </w:r>
    </w:p>
    <w:p w14:paraId="2D55842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  &lt;/el-button&gt;</w:t>
      </w:r>
    </w:p>
    <w:p w14:paraId="2965D7E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  &lt;el-button type="success" size="large" style="width: 100%; margin-bottom: 12px" @click="handleBatchRelease"&gt;</w:t>
      </w:r>
    </w:p>
    <w:p w14:paraId="2780071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    &lt;el-icon&gt;&lt;refresh /&gt;&lt;/el-icon&gt;</w:t>
      </w:r>
    </w:p>
    <w:p w14:paraId="4C1F3AC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    批量释放当前楼层</w:t>
      </w:r>
    </w:p>
    <w:p w14:paraId="7344D8E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  &lt;/el-button&gt;</w:t>
      </w:r>
    </w:p>
    <w:p w14:paraId="56B11B8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  &lt;el-divider /&gt;</w:t>
      </w:r>
    </w:p>
    <w:p w14:paraId="1ABBD1D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  &lt;div class="floor-summary"&gt;</w:t>
      </w:r>
    </w:p>
    <w:p w14:paraId="68C3A57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    &lt;p&gt;&lt;strong&gt;{{ currentFloor || '-' }}&lt;/strong&gt;楼层概况&lt;/p&gt;</w:t>
      </w:r>
    </w:p>
    <w:p w14:paraId="632BB2D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    &lt;el-descriptions :column="1" size="small" border&gt;</w:t>
      </w:r>
    </w:p>
    <w:p w14:paraId="47958FD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      &lt;el-descriptions-item label="总工位"&gt;{{ currentFloorWorkstations.length }}&lt;/el-descriptions-item&gt;</w:t>
      </w:r>
    </w:p>
    <w:p w14:paraId="42B502E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      &lt;el-descriptions-item label="空闲"&gt;{{ currentFloorVacant }}&lt;/el-descriptions-item&gt;</w:t>
      </w:r>
    </w:p>
    <w:p w14:paraId="184D84A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      &lt;el-descriptions-item label="占用"&gt;{{ currentFloorOccupied }}&lt;/el-descriptions-item&gt;</w:t>
      </w:r>
    </w:p>
    <w:p w14:paraId="2F67540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      &lt;el-descriptions-item label="维修中"&gt;{{ currentFloorMaintenance }}&lt;/el-descriptions-item&gt;</w:t>
      </w:r>
    </w:p>
    <w:p w14:paraId="51B8AB1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    &lt;/el-descriptions&gt;</w:t>
      </w:r>
    </w:p>
    <w:p w14:paraId="1938DA1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  &lt;/div&gt;</w:t>
      </w:r>
    </w:p>
    <w:p w14:paraId="74B204F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&lt;/div&gt;</w:t>
      </w:r>
    </w:p>
    <w:p w14:paraId="34C51FA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&lt;/el-tab-pane&gt;</w:t>
      </w:r>
    </w:p>
    <w:p w14:paraId="5A68610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&lt;/el-tabs&gt;</w:t>
      </w:r>
    </w:p>
    <w:p w14:paraId="3A5AAC6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&lt;/el-col&gt;</w:t>
      </w:r>
    </w:p>
    <w:p w14:paraId="27A612E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&lt;/el-row&gt;</w:t>
      </w:r>
    </w:p>
    <w:p w14:paraId="3781620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&lt;/vab-card&gt;</w:t>
      </w:r>
    </w:p>
    <w:p w14:paraId="5C57CEFE">
      <w:pPr>
        <w:spacing w:before="0" w:after="0" w:line="240" w:lineRule="auto"/>
        <w:rPr>
          <w:sz w:val="24"/>
          <w:szCs w:val="24"/>
        </w:rPr>
      </w:pPr>
    </w:p>
    <w:p w14:paraId="0DD53A3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&lt;el-dialog v-model="allocateDialogVisible" title="分配工位" width="450px" destroy-on-close&gt;</w:t>
      </w:r>
    </w:p>
    <w:p w14:paraId="4701A4B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&lt;el-form :model="allocateForm" label-width="100px"&gt;</w:t>
      </w:r>
    </w:p>
    <w:p w14:paraId="0A7CB86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&lt;el-form-item label="工位编号"&gt;</w:t>
      </w:r>
    </w:p>
    <w:p w14:paraId="419874F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&lt;el-input :model-value="allocateForm.code" disabled /&gt;</w:t>
      </w:r>
    </w:p>
    <w:p w14:paraId="456DC9D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&lt;/el-form-item&gt;</w:t>
      </w:r>
    </w:p>
    <w:p w14:paraId="0E8E8F3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&lt;el-form-item label="分配人员" prop="userName"&gt;</w:t>
      </w:r>
    </w:p>
    <w:p w14:paraId="5AB9EBB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&lt;el-select v-model="allocateForm.userName" filterable placeholder="请选择人员"&gt;</w:t>
      </w:r>
    </w:p>
    <w:p w14:paraId="590FF2C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&lt;el-option v-for="u in mockUsers" :key="u" :label="u" :value="u" /&gt;</w:t>
      </w:r>
    </w:p>
    <w:p w14:paraId="423E75E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&lt;/el-select&gt;</w:t>
      </w:r>
    </w:p>
    <w:p w14:paraId="702C94E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&lt;/el-form-item&gt;</w:t>
      </w:r>
    </w:p>
    <w:p w14:paraId="059897F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&lt;el-form-item label="所属部门" prop="department"&gt;</w:t>
      </w:r>
    </w:p>
    <w:p w14:paraId="213408A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&lt;el-select v-model="allocateForm.department" filterable placeholder="请选择部门"&gt;</w:t>
      </w:r>
    </w:p>
    <w:p w14:paraId="665688F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&lt;el-option v-for="d in mockDepts" :key="d" :label="d" :value="d" /&gt;</w:t>
      </w:r>
    </w:p>
    <w:p w14:paraId="0513F4F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&lt;/el-select&gt;</w:t>
      </w:r>
    </w:p>
    <w:p w14:paraId="21EBE01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&lt;/el-form-item&gt;</w:t>
      </w:r>
    </w:p>
    <w:p w14:paraId="3A52B15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&lt;/el-form&gt;</w:t>
      </w:r>
    </w:p>
    <w:p w14:paraId="5B845E7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&lt;template #footer&gt;</w:t>
      </w:r>
    </w:p>
    <w:p w14:paraId="06D1A11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&lt;el-button @click="allocateDialogVisible = false"&gt;取消&lt;/el-button&gt;</w:t>
      </w:r>
    </w:p>
    <w:p w14:paraId="68A6C4F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&lt;el-button type="primary" @click="confirmAllocate"&gt;确认分配&lt;/el-button&gt;</w:t>
      </w:r>
    </w:p>
    <w:p w14:paraId="7975BA3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&lt;/template&gt;</w:t>
      </w:r>
    </w:p>
    <w:p w14:paraId="17E6258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&lt;/el-dialog&gt;</w:t>
      </w:r>
    </w:p>
    <w:p w14:paraId="1993703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&lt;/div&gt;</w:t>
      </w:r>
    </w:p>
    <w:p w14:paraId="003524E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&lt;/template&gt;</w:t>
      </w:r>
    </w:p>
    <w:p w14:paraId="191BD322">
      <w:pPr>
        <w:spacing w:before="0" w:after="0" w:line="240" w:lineRule="auto"/>
        <w:rPr>
          <w:sz w:val="24"/>
          <w:szCs w:val="24"/>
        </w:rPr>
      </w:pPr>
    </w:p>
    <w:p w14:paraId="682E8D1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&lt;script setup lang="ts"&gt;</w:t>
      </w:r>
    </w:p>
    <w:p w14:paraId="1591802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 ref, computed, onMounted, onBeforeUnmount } from 'vue'</w:t>
      </w:r>
    </w:p>
    <w:p w14:paraId="1A30E70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 storeToRefs } from 'pinia'</w:t>
      </w:r>
    </w:p>
    <w:p w14:paraId="3DBD436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 getSpaceFloorList } from '/@/api/space'</w:t>
      </w:r>
    </w:p>
    <w:p w14:paraId="7159053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 useUserStore } from '/@/store/modules/user'</w:t>
      </w:r>
    </w:p>
    <w:p w14:paraId="57FF497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 getFloorMapUrl } from '/@/utils/index'</w:t>
      </w:r>
    </w:p>
    <w:p w14:paraId="03180F7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 Plus, Refresh, User } from '@element-plus/icons-vue'</w:t>
      </w:r>
    </w:p>
    <w:p w14:paraId="70946846">
      <w:pPr>
        <w:spacing w:before="0" w:after="0" w:line="240" w:lineRule="auto"/>
        <w:rPr>
          <w:sz w:val="24"/>
          <w:szCs w:val="24"/>
        </w:rPr>
      </w:pPr>
    </w:p>
    <w:p w14:paraId="0D85811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defineOptions({ name: 'WorkstationScreen' })</w:t>
      </w:r>
    </w:p>
    <w:p w14:paraId="6EAD5664">
      <w:pPr>
        <w:spacing w:before="0" w:after="0" w:line="240" w:lineRule="auto"/>
        <w:rPr>
          <w:sz w:val="24"/>
          <w:szCs w:val="24"/>
        </w:rPr>
      </w:pPr>
    </w:p>
    <w:p w14:paraId="69F8B88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userStore = useUserStore()</w:t>
      </w:r>
    </w:p>
    <w:p w14:paraId="20E04B2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{ spaceCode } = storeToRefs(userStore)</w:t>
      </w:r>
    </w:p>
    <w:p w14:paraId="75F3EFC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$baseMessage = inject&lt;any&gt;('$baseMessage')</w:t>
      </w:r>
    </w:p>
    <w:p w14:paraId="15695AE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$baseConfirm = inject&lt;any&gt;('$baseConfirm')</w:t>
      </w:r>
    </w:p>
    <w:p w14:paraId="08654D2E">
      <w:pPr>
        <w:spacing w:before="0" w:after="0" w:line="240" w:lineRule="auto"/>
        <w:rPr>
          <w:sz w:val="24"/>
          <w:szCs w:val="24"/>
        </w:rPr>
      </w:pPr>
    </w:p>
    <w:p w14:paraId="407FAE2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map = ref&lt;any&gt;(null)</w:t>
      </w:r>
    </w:p>
    <w:p w14:paraId="6C04DA5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floorList = ref&lt;any[]&gt;([])</w:t>
      </w:r>
    </w:p>
    <w:p w14:paraId="42C8939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currentFloor = ref&lt;string&gt;('')</w:t>
      </w:r>
    </w:p>
    <w:p w14:paraId="4FE00C6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activeTab = ref&lt;string&gt;('list')</w:t>
      </w:r>
    </w:p>
    <w:p w14:paraId="5847808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pointFilter = ref&lt;string&gt;('all')</w:t>
      </w:r>
    </w:p>
    <w:p w14:paraId="29CC4D2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markersMap = new Map&lt;string, any&gt;()</w:t>
      </w:r>
    </w:p>
    <w:p w14:paraId="1C89524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allocateDialogVisible = ref(false)</w:t>
      </w:r>
    </w:p>
    <w:p w14:paraId="63530CB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allocateForm = reactive({ id: '', code: '', userName: '', department: '' })</w:t>
      </w:r>
    </w:p>
    <w:p w14:paraId="1FCBD975">
      <w:pPr>
        <w:spacing w:before="0" w:after="0" w:line="240" w:lineRule="auto"/>
        <w:rPr>
          <w:sz w:val="24"/>
          <w:szCs w:val="24"/>
        </w:rPr>
      </w:pPr>
    </w:p>
    <w:p w14:paraId="3776676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mockUsers = ['张三', '李四', '王五', '赵六', '陈七', '周八', '刘九', '吴十']</w:t>
      </w:r>
    </w:p>
    <w:p w14:paraId="04456A7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mockDepts = ['研发部', '产品部', '设计部', '市场部', '行政部', '运营部']</w:t>
      </w:r>
    </w:p>
    <w:p w14:paraId="53F873DE">
      <w:pPr>
        <w:spacing w:before="0" w:after="0" w:line="240" w:lineRule="auto"/>
        <w:rPr>
          <w:sz w:val="24"/>
          <w:szCs w:val="24"/>
        </w:rPr>
      </w:pPr>
    </w:p>
    <w:p w14:paraId="40ADFD0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statusColors: Record&lt;string, string&gt; = {</w:t>
      </w:r>
    </w:p>
    <w:p w14:paraId="00561EC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vacant: '#67C23A',</w:t>
      </w:r>
    </w:p>
    <w:p w14:paraId="63A257F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occupied: '#F56C6C',</w:t>
      </w:r>
    </w:p>
    <w:p w14:paraId="33FDC74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maintenance: '#E6A23C',</w:t>
      </w:r>
    </w:p>
    <w:p w14:paraId="19A769A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70E56C50">
      <w:pPr>
        <w:spacing w:before="0" w:after="0" w:line="240" w:lineRule="auto"/>
        <w:rPr>
          <w:sz w:val="24"/>
          <w:szCs w:val="24"/>
        </w:rPr>
      </w:pPr>
    </w:p>
    <w:p w14:paraId="5FFE008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statusLabelMap: Record&lt;string, string&gt; = {</w:t>
      </w:r>
    </w:p>
    <w:p w14:paraId="0ED9B2F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vacant: '空闲',</w:t>
      </w:r>
    </w:p>
    <w:p w14:paraId="4D4994A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occupied: '占用',</w:t>
      </w:r>
    </w:p>
    <w:p w14:paraId="2A3C7EE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maintenance: '维修中',</w:t>
      </w:r>
    </w:p>
    <w:p w14:paraId="7DF2C73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7224E9E9">
      <w:pPr>
        <w:spacing w:before="0" w:after="0" w:line="240" w:lineRule="auto"/>
        <w:rPr>
          <w:sz w:val="24"/>
          <w:szCs w:val="24"/>
        </w:rPr>
      </w:pPr>
    </w:p>
    <w:p w14:paraId="35FF7A6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statusTagMap: Record&lt;string, string&gt; = {</w:t>
      </w:r>
    </w:p>
    <w:p w14:paraId="04C6675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vacant: 'success',</w:t>
      </w:r>
    </w:p>
    <w:p w14:paraId="4C8C93F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occupied: 'danger',</w:t>
      </w:r>
    </w:p>
    <w:p w14:paraId="01E4645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maintenance: 'warning',</w:t>
      </w:r>
    </w:p>
    <w:p w14:paraId="6171274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71DFD333">
      <w:pPr>
        <w:spacing w:before="0" w:after="0" w:line="240" w:lineRule="auto"/>
        <w:rPr>
          <w:sz w:val="24"/>
          <w:szCs w:val="24"/>
        </w:rPr>
      </w:pPr>
    </w:p>
    <w:p w14:paraId="42D4E13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mockWorkstations = [</w:t>
      </w:r>
    </w:p>
    <w:p w14:paraId="05FF4E9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{</w:t>
      </w:r>
    </w:p>
    <w:p w14:paraId="0D534FE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id: 'ws-01', code: 'A-1F-001', type: 'fixed', floor: '1F',</w:t>
      </w:r>
    </w:p>
    <w:p w14:paraId="34067FF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status: 'occupied', position: { x: -18, z: 10 },</w:t>
      </w:r>
    </w:p>
    <w:p w14:paraId="422C959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location: '1F 开放办公区A', userName: '张三', department: '研发部',</w:t>
      </w:r>
    </w:p>
    <w:p w14:paraId="17F6D3D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},</w:t>
      </w:r>
    </w:p>
    <w:p w14:paraId="1434FA3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{</w:t>
      </w:r>
    </w:p>
    <w:p w14:paraId="7192FFD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id: 'ws-02', code: 'A-1F-002', type: 'fixed', floor: '1F',</w:t>
      </w:r>
    </w:p>
    <w:p w14:paraId="029F5AC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status: 'occupied', position: { x: -15, z: 10 },</w:t>
      </w:r>
    </w:p>
    <w:p w14:paraId="647789D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location: '1F 开放办公区A', userName: '李四', department: '产品部',</w:t>
      </w:r>
    </w:p>
    <w:p w14:paraId="4C4666A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},</w:t>
      </w:r>
    </w:p>
    <w:p w14:paraId="7A2B7D6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{</w:t>
      </w:r>
    </w:p>
    <w:p w14:paraId="40EDD2E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id: 'ws-03', code: 'A-1F-003', type: 'shared', floor: '1F',</w:t>
      </w:r>
    </w:p>
    <w:p w14:paraId="55CD19C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status: 'vacant', position: { x: -12, z: 10 },</w:t>
      </w:r>
    </w:p>
    <w:p w14:paraId="146AC90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location: '1F 开放办公区A', userName: '', department: '',</w:t>
      </w:r>
    </w:p>
    <w:p w14:paraId="33456E6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},</w:t>
      </w:r>
    </w:p>
    <w:p w14:paraId="2427247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{</w:t>
      </w:r>
    </w:p>
    <w:p w14:paraId="328A3B1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id: 'ws-04', code: 'A-1F-004', type: 'fixed', floor: '1F',</w:t>
      </w:r>
    </w:p>
    <w:p w14:paraId="6678778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status: 'vacant', position: { x: -9, z: 10 },</w:t>
      </w:r>
    </w:p>
    <w:p w14:paraId="747B02A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location: '1F 开放办公区A', userName: '', department: '',</w:t>
      </w:r>
    </w:p>
    <w:p w14:paraId="48A6420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},</w:t>
      </w:r>
    </w:p>
    <w:p w14:paraId="76C9DF2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{</w:t>
      </w:r>
    </w:p>
    <w:p w14:paraId="7CF4332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id: 'ws-05', code: 'A-1F-005', type: 'shared', floor: '1F',</w:t>
      </w:r>
    </w:p>
    <w:p w14:paraId="730C316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status: 'maintenance', position: { x: -6, z: 10 },</w:t>
      </w:r>
    </w:p>
    <w:p w14:paraId="57CD278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location: '1F 开放办公区A', userName: '', department: '',</w:t>
      </w:r>
    </w:p>
    <w:p w14:paraId="7A37BC9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},</w:t>
      </w:r>
    </w:p>
    <w:p w14:paraId="1DB27F2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{</w:t>
      </w:r>
    </w:p>
    <w:p w14:paraId="5338C3A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id: 'ws-06', code: 'A-1F-006', type: 'fixed', floor: '1F',</w:t>
      </w:r>
    </w:p>
    <w:p w14:paraId="48B3C59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status: 'occupied', position: { x: -18, z: 6 },</w:t>
      </w:r>
    </w:p>
    <w:p w14:paraId="33F269D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location: '1F 开放办公区B', userName: '王五', department: '研发部',</w:t>
      </w:r>
    </w:p>
    <w:p w14:paraId="7EF5553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},</w:t>
      </w:r>
    </w:p>
    <w:p w14:paraId="3ECBC6F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{</w:t>
      </w:r>
    </w:p>
    <w:p w14:paraId="196F6B4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id: 'ws-07', code: 'A-1F-007', type: 'shared', floor: '1F',</w:t>
      </w:r>
    </w:p>
    <w:p w14:paraId="30779B6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status: 'vacant', position: { x: -15, z: 6 },</w:t>
      </w:r>
    </w:p>
    <w:p w14:paraId="47A4B1D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location: '1F 开放办公区B', userName: '', department: '',</w:t>
      </w:r>
    </w:p>
    <w:p w14:paraId="391601D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},</w:t>
      </w:r>
    </w:p>
    <w:p w14:paraId="492BF14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{</w:t>
      </w:r>
    </w:p>
    <w:p w14:paraId="43D116C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id: 'ws-08', code: 'A-1F-008', type: 'fixed', floor: '1F',</w:t>
      </w:r>
    </w:p>
    <w:p w14:paraId="423CE19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status: 'vacant', position: { x: -12, z: 6 },</w:t>
      </w:r>
    </w:p>
    <w:p w14:paraId="4546057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location: '1F 开放办公区B', userName: '', department: '',</w:t>
      </w:r>
    </w:p>
    <w:p w14:paraId="1108835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},</w:t>
      </w:r>
    </w:p>
    <w:p w14:paraId="56674B2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{</w:t>
      </w:r>
    </w:p>
    <w:p w14:paraId="211B81C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id: 'ws-09', code: 'A-1F-009', type: 'fixed', floor: '1F',</w:t>
      </w:r>
    </w:p>
    <w:p w14:paraId="1759BBA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status: 'occupied', position: { x: -9, z: 6 },</w:t>
      </w:r>
    </w:p>
    <w:p w14:paraId="31DCC8D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location: '1F 开放办公区B', userName: '赵六', department: '设计部',</w:t>
      </w:r>
    </w:p>
    <w:p w14:paraId="18015EE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},</w:t>
      </w:r>
    </w:p>
    <w:p w14:paraId="1D2D90F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{</w:t>
      </w:r>
    </w:p>
    <w:p w14:paraId="1224D85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id: 'ws-10', code: 'A-1F-010', type: 'shared', floor: '1F',</w:t>
      </w:r>
    </w:p>
    <w:p w14:paraId="58A7E20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status: 'vacant', position: { x: -6, z: 6 },</w:t>
      </w:r>
    </w:p>
    <w:p w14:paraId="3E3AD5E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location: '1F 开放办公区B', userName: '', department: '',</w:t>
      </w:r>
    </w:p>
    <w:p w14:paraId="35EFB26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},</w:t>
      </w:r>
    </w:p>
    <w:p w14:paraId="3B77FE9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{</w:t>
      </w:r>
    </w:p>
    <w:p w14:paraId="5C416E7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id: 'ws-11', code: 'A-1F-011', type: 'fixed', floor: '1F',</w:t>
      </w:r>
    </w:p>
    <w:p w14:paraId="6E05148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status: 'occupied', position: { x: 5, z: 10 },</w:t>
      </w:r>
    </w:p>
    <w:p w14:paraId="2D2DB98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location: '1F 独立办公室', userName: '陈七', department: '市场部',</w:t>
      </w:r>
    </w:p>
    <w:p w14:paraId="322DAC5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},</w:t>
      </w:r>
    </w:p>
    <w:p w14:paraId="20F0C05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{</w:t>
      </w:r>
    </w:p>
    <w:p w14:paraId="5CD3D38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id: 'ws-12', code: 'A-1F-012', type: 'fixed', floor: '1F',</w:t>
      </w:r>
    </w:p>
    <w:p w14:paraId="25B573C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status: 'maintenance', position: { x: 8, z: 10 },</w:t>
      </w:r>
    </w:p>
    <w:p w14:paraId="1E45D40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location: '1F 独立办公室', userName: '', department: '',</w:t>
      </w:r>
    </w:p>
    <w:p w14:paraId="5384D1D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},</w:t>
      </w:r>
    </w:p>
    <w:p w14:paraId="42BE274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{</w:t>
      </w:r>
    </w:p>
    <w:p w14:paraId="2C6DF77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id: 'ws-21', code: 'A-2F-001', type: 'fixed', floor: '2F',</w:t>
      </w:r>
    </w:p>
    <w:p w14:paraId="3185F66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status: 'occupied', position: { x: -10, z: 8 },</w:t>
      </w:r>
    </w:p>
    <w:p w14:paraId="6C438DD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location: '2F 开放办公区', userName: '周八', department: '研发部',</w:t>
      </w:r>
    </w:p>
    <w:p w14:paraId="39444B8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},</w:t>
      </w:r>
    </w:p>
    <w:p w14:paraId="2A59511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{</w:t>
      </w:r>
    </w:p>
    <w:p w14:paraId="49974A2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id: 'ws-22', code: 'A-2F-002', type: 'fixed', floor: '2F',</w:t>
      </w:r>
    </w:p>
    <w:p w14:paraId="593948A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status: 'vacant', position: { x: -7, z: 8 },</w:t>
      </w:r>
    </w:p>
    <w:p w14:paraId="6CD2BBF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location: '2F 开放办公区', userName: '', department: '',</w:t>
      </w:r>
    </w:p>
    <w:p w14:paraId="6359F62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},</w:t>
      </w:r>
    </w:p>
    <w:p w14:paraId="7F698C4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{</w:t>
      </w:r>
    </w:p>
    <w:p w14:paraId="6C5F38D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id: 'ws-23', code: 'A-2F-003', type: 'shared', floor: '2F',</w:t>
      </w:r>
    </w:p>
    <w:p w14:paraId="2911F5F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status: 'occupied', position: { x: -4, z: 8 },</w:t>
      </w:r>
    </w:p>
    <w:p w14:paraId="3AA68B3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location: '2F 开放办公区', userName: '刘九', department: '运营部',</w:t>
      </w:r>
    </w:p>
    <w:p w14:paraId="5D7AD08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},</w:t>
      </w:r>
    </w:p>
    <w:p w14:paraId="2450E83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{</w:t>
      </w:r>
    </w:p>
    <w:p w14:paraId="2B26B92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id: 'ws-24', code: 'A-2F-004', type: 'fixed', floor: '2F',</w:t>
      </w:r>
    </w:p>
    <w:p w14:paraId="0CD9AD0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status: 'vacant', position: { x: -1, z: 8 },</w:t>
      </w:r>
    </w:p>
    <w:p w14:paraId="1CDDB4A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location: '2F 开放办公区', userName: '', department: '',</w:t>
      </w:r>
    </w:p>
    <w:p w14:paraId="01FAC56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},</w:t>
      </w:r>
    </w:p>
    <w:p w14:paraId="09C7A53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{</w:t>
      </w:r>
    </w:p>
    <w:p w14:paraId="6BFFB00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id: 'ws-25', code: 'A-2F-005', type: 'shared', floor: '2F',</w:t>
      </w:r>
    </w:p>
    <w:p w14:paraId="37C5096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status: 'vacant', position: { x: 2, z: 8 },</w:t>
      </w:r>
    </w:p>
    <w:p w14:paraId="145023D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location: '2F 开放办公区', userName: '', department: '',</w:t>
      </w:r>
    </w:p>
    <w:p w14:paraId="7057425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},</w:t>
      </w:r>
    </w:p>
    <w:p w14:paraId="617EA25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{</w:t>
      </w:r>
    </w:p>
    <w:p w14:paraId="3C73C6F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id: 'ws-26', code: 'A-2F-006', type: 'fixed', floor: '2F',</w:t>
      </w:r>
    </w:p>
    <w:p w14:paraId="2BEF136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status: 'occupied', position: { x: 5, z: 8 },</w:t>
      </w:r>
    </w:p>
    <w:p w14:paraId="348B20D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location: '2F 开放办公区', userName: '吴十', department: '行政部',</w:t>
      </w:r>
    </w:p>
    <w:p w14:paraId="2A8BE13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},</w:t>
      </w:r>
    </w:p>
    <w:p w14:paraId="0E88FB0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{</w:t>
      </w:r>
    </w:p>
    <w:p w14:paraId="5D485E8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id: 'ws-27', code: 'A-2F-007', type: 'fixed', floor: '2F',</w:t>
      </w:r>
    </w:p>
    <w:p w14:paraId="06D6365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status: 'maintenance', position: { x: -10, z: 4 },</w:t>
      </w:r>
    </w:p>
    <w:p w14:paraId="08528EF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location: '2F 独立办公室', userName: '', department: '',</w:t>
      </w:r>
    </w:p>
    <w:p w14:paraId="215D3E8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},</w:t>
      </w:r>
    </w:p>
    <w:p w14:paraId="590114A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{</w:t>
      </w:r>
    </w:p>
    <w:p w14:paraId="5E9C396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id: 'ws-28', code: 'A-2F-008', type: 'shared', floor: '2F',</w:t>
      </w:r>
    </w:p>
    <w:p w14:paraId="51AB49A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status: 'vacant', position: { x: -7, z: 4 },</w:t>
      </w:r>
    </w:p>
    <w:p w14:paraId="4D553D2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location: '2F 独立办公室', userName: '', department: '',</w:t>
      </w:r>
    </w:p>
    <w:p w14:paraId="05AB0C9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},</w:t>
      </w:r>
    </w:p>
    <w:p w14:paraId="55D7A71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{</w:t>
      </w:r>
    </w:p>
    <w:p w14:paraId="33599AD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id: 'ws-31', code: 'A-3F-001', type: 'fixed', floor: '3F',</w:t>
      </w:r>
    </w:p>
    <w:p w14:paraId="16C506C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status: 'vacant', position: { x: 0, z: 5 },</w:t>
      </w:r>
    </w:p>
    <w:p w14:paraId="0CAEB46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location: '3F 行政办公区', userName: '', department: '',</w:t>
      </w:r>
    </w:p>
    <w:p w14:paraId="2A74703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},</w:t>
      </w:r>
    </w:p>
    <w:p w14:paraId="5662F27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{</w:t>
      </w:r>
    </w:p>
    <w:p w14:paraId="03CB40D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id: 'ws-32', code: 'A-3F-002', type: 'shared', floor: '3F',</w:t>
      </w:r>
    </w:p>
    <w:p w14:paraId="43A6150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status: 'occupied', position: { x: 3, z: 5 },</w:t>
      </w:r>
    </w:p>
    <w:p w14:paraId="6182CFB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location: '3F 行政办公区', userName: '张三', department: '研发部',</w:t>
      </w:r>
    </w:p>
    <w:p w14:paraId="06FD65E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},</w:t>
      </w:r>
    </w:p>
    <w:p w14:paraId="3F8EC5E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{</w:t>
      </w:r>
    </w:p>
    <w:p w14:paraId="68CED3F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id: 'ws-33', code: 'A-3F-003', type: 'fixed', floor: '3F',</w:t>
      </w:r>
    </w:p>
    <w:p w14:paraId="66B186C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status: 'vacant', position: { x: 6, z: 5 },</w:t>
      </w:r>
    </w:p>
    <w:p w14:paraId="4263342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location: '3F 行政办公区', userName: '', department: '',</w:t>
      </w:r>
    </w:p>
    <w:p w14:paraId="278054A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},</w:t>
      </w:r>
    </w:p>
    <w:p w14:paraId="054C367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]</w:t>
      </w:r>
    </w:p>
    <w:p w14:paraId="5FCBE6F7">
      <w:pPr>
        <w:spacing w:before="0" w:after="0" w:line="240" w:lineRule="auto"/>
        <w:rPr>
          <w:sz w:val="24"/>
          <w:szCs w:val="24"/>
        </w:rPr>
      </w:pPr>
    </w:p>
    <w:p w14:paraId="2526CDF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allWorkstations = computed(() =&gt; mockWorkstations)</w:t>
      </w:r>
    </w:p>
    <w:p w14:paraId="747A5A67">
      <w:pPr>
        <w:spacing w:before="0" w:after="0" w:line="240" w:lineRule="auto"/>
        <w:rPr>
          <w:sz w:val="24"/>
          <w:szCs w:val="24"/>
        </w:rPr>
      </w:pPr>
    </w:p>
    <w:p w14:paraId="40CBC5D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filteredWorkstations = computed(() =&gt; {</w:t>
      </w:r>
    </w:p>
    <w:p w14:paraId="6D0F451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const floor = currentFloor.value</w:t>
      </w:r>
    </w:p>
    <w:p w14:paraId="6C16D7C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if (pointFilter.value === 'all') {</w:t>
      </w:r>
    </w:p>
    <w:p w14:paraId="48D9C95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return allWorkstations.value.filter((w) =&gt; w.floor === floor)</w:t>
      </w:r>
    </w:p>
    <w:p w14:paraId="628AEDC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</w:t>
      </w:r>
    </w:p>
    <w:p w14:paraId="60DEED6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return allWorkstations.value.filter((w) =&gt; w.floor === floor &amp;&amp; w.status === pointFilter.value)</w:t>
      </w:r>
    </w:p>
    <w:p w14:paraId="4E14B20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})</w:t>
      </w:r>
    </w:p>
    <w:p w14:paraId="02B64A51">
      <w:pPr>
        <w:spacing w:before="0" w:after="0" w:line="240" w:lineRule="auto"/>
        <w:rPr>
          <w:sz w:val="24"/>
          <w:szCs w:val="24"/>
        </w:rPr>
      </w:pPr>
    </w:p>
    <w:p w14:paraId="00A8345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currentFloorWorkstations = computed(() =&gt;</w:t>
      </w:r>
    </w:p>
    <w:p w14:paraId="007015B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allWorkstations.value.filter((w) =&gt; w.floor === currentFloor.value)</w:t>
      </w:r>
    </w:p>
    <w:p w14:paraId="54D5DA2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)</w:t>
      </w:r>
    </w:p>
    <w:p w14:paraId="59C54393">
      <w:pPr>
        <w:spacing w:before="0" w:after="0" w:line="240" w:lineRule="auto"/>
        <w:rPr>
          <w:sz w:val="24"/>
          <w:szCs w:val="24"/>
        </w:rPr>
      </w:pPr>
    </w:p>
    <w:p w14:paraId="0CB5E86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vacantCount = computed(() =&gt; allWorkstations.value.filter((w) =&gt; w.status === 'vacant').length)</w:t>
      </w:r>
    </w:p>
    <w:p w14:paraId="51861F4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occupiedCount = computed(() =&gt; allWorkstations.value.filter((w) =&gt; w.status === 'occupied').length)</w:t>
      </w:r>
    </w:p>
    <w:p w14:paraId="7E1C533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maintenanceCount = computed(() =&gt; allWorkstations.value.filter((w) =&gt; w.status === 'maintenance').length)</w:t>
      </w:r>
    </w:p>
    <w:p w14:paraId="450796AF">
      <w:pPr>
        <w:spacing w:before="0" w:after="0" w:line="240" w:lineRule="auto"/>
        <w:rPr>
          <w:sz w:val="24"/>
          <w:szCs w:val="24"/>
        </w:rPr>
      </w:pPr>
    </w:p>
    <w:p w14:paraId="06842CC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currentFloorVacant = computed(() =&gt;</w:t>
      </w:r>
    </w:p>
    <w:p w14:paraId="0C0E4C1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currentFloorWorkstations.value.filter((w) =&gt; w.status === 'vacant').length</w:t>
      </w:r>
    </w:p>
    <w:p w14:paraId="25E8988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)</w:t>
      </w:r>
    </w:p>
    <w:p w14:paraId="59DA8D6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currentFloorOccupied = computed(() =&gt;</w:t>
      </w:r>
    </w:p>
    <w:p w14:paraId="0A4832C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currentFloorWorkstations.value.filter((w) =&gt; w.status === 'occupied').length</w:t>
      </w:r>
    </w:p>
    <w:p w14:paraId="376E899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)</w:t>
      </w:r>
    </w:p>
    <w:p w14:paraId="4278749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currentFloorMaintenance = computed(() =&gt;</w:t>
      </w:r>
    </w:p>
    <w:p w14:paraId="3EC9360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currentFloorWorkstations.value.filter((w) =&gt; w.status === 'maintenance').length</w:t>
      </w:r>
    </w:p>
    <w:p w14:paraId="797D847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)</w:t>
      </w:r>
    </w:p>
    <w:p w14:paraId="70EFF7F2">
      <w:pPr>
        <w:spacing w:before="0" w:after="0" w:line="240" w:lineRule="auto"/>
        <w:rPr>
          <w:sz w:val="24"/>
          <w:szCs w:val="24"/>
        </w:rPr>
      </w:pPr>
    </w:p>
    <w:p w14:paraId="639FF2B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usageRate = computed(() =&gt; {</w:t>
      </w:r>
    </w:p>
    <w:p w14:paraId="3E659E3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const total = allWorkstations.value.length</w:t>
      </w:r>
    </w:p>
    <w:p w14:paraId="0E433B4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if (total === 0) return 0</w:t>
      </w:r>
    </w:p>
    <w:p w14:paraId="6D3015F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return ((occupiedCount.value / total) * 100).toFixed(1)</w:t>
      </w:r>
    </w:p>
    <w:p w14:paraId="568CC8B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})</w:t>
      </w:r>
    </w:p>
    <w:p w14:paraId="0F9971C5">
      <w:pPr>
        <w:spacing w:before="0" w:after="0" w:line="240" w:lineRule="auto"/>
        <w:rPr>
          <w:sz w:val="24"/>
          <w:szCs w:val="24"/>
        </w:rPr>
      </w:pPr>
    </w:p>
    <w:p w14:paraId="1FD417C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function createColorIcon(color: string, size = 36): string {</w:t>
      </w:r>
    </w:p>
    <w:p w14:paraId="472152D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const canvas = document.createElement('canvas')</w:t>
      </w:r>
    </w:p>
    <w:p w14:paraId="686F2EC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canvas.width = size</w:t>
      </w:r>
    </w:p>
    <w:p w14:paraId="4F24BA5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canvas.height = size</w:t>
      </w:r>
    </w:p>
    <w:p w14:paraId="483D156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const ctx = canvas.getContext('2d')</w:t>
      </w:r>
    </w:p>
    <w:p w14:paraId="6A3A3A6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if (!ctx) return ''</w:t>
      </w:r>
    </w:p>
    <w:p w14:paraId="05338748">
      <w:pPr>
        <w:spacing w:before="0" w:after="0" w:line="240" w:lineRule="auto"/>
        <w:rPr>
          <w:sz w:val="24"/>
          <w:szCs w:val="24"/>
        </w:rPr>
      </w:pPr>
    </w:p>
    <w:p w14:paraId="405E844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ctx.shadowColor = color</w:t>
      </w:r>
    </w:p>
    <w:p w14:paraId="7203A16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ctx.shadowBlur = 6</w:t>
      </w:r>
    </w:p>
    <w:p w14:paraId="2D9C2139">
      <w:pPr>
        <w:spacing w:before="0" w:after="0" w:line="240" w:lineRule="auto"/>
        <w:rPr>
          <w:sz w:val="24"/>
          <w:szCs w:val="24"/>
        </w:rPr>
      </w:pPr>
    </w:p>
    <w:p w14:paraId="753D2F6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ctx.beginPath()</w:t>
      </w:r>
    </w:p>
    <w:p w14:paraId="677CB21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ctx.arc(size / 2, size / 2, size / 2 - 3, 0, Math.PI * 2)</w:t>
      </w:r>
    </w:p>
    <w:p w14:paraId="2123619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ctx.fillStyle = color</w:t>
      </w:r>
    </w:p>
    <w:p w14:paraId="56C5F6D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ctx.fill()</w:t>
      </w:r>
    </w:p>
    <w:p w14:paraId="4F2654C0">
      <w:pPr>
        <w:spacing w:before="0" w:after="0" w:line="240" w:lineRule="auto"/>
        <w:rPr>
          <w:sz w:val="24"/>
          <w:szCs w:val="24"/>
        </w:rPr>
      </w:pPr>
    </w:p>
    <w:p w14:paraId="07B3DD4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ctx.shadowBlur = 0</w:t>
      </w:r>
    </w:p>
    <w:p w14:paraId="7FA568F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ctx.strokeStyle = '#ffffff'</w:t>
      </w:r>
    </w:p>
    <w:p w14:paraId="7F99CAF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ctx.lineWidth = 2</w:t>
      </w:r>
    </w:p>
    <w:p w14:paraId="41A479C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ctx.stroke()</w:t>
      </w:r>
    </w:p>
    <w:p w14:paraId="131F01E9">
      <w:pPr>
        <w:spacing w:before="0" w:after="0" w:line="240" w:lineRule="auto"/>
        <w:rPr>
          <w:sz w:val="24"/>
          <w:szCs w:val="24"/>
        </w:rPr>
      </w:pPr>
    </w:p>
    <w:p w14:paraId="0605B43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return canvas.toDataURL()</w:t>
      </w:r>
    </w:p>
    <w:p w14:paraId="6629E33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3D8B0D67">
      <w:pPr>
        <w:spacing w:before="0" w:after="0" w:line="240" w:lineRule="auto"/>
        <w:rPr>
          <w:sz w:val="24"/>
          <w:szCs w:val="24"/>
        </w:rPr>
      </w:pPr>
    </w:p>
    <w:p w14:paraId="5414E5A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function getFloorName(floorCode: string): string {</w:t>
      </w:r>
    </w:p>
    <w:p w14:paraId="0DADFC0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return floorCode.toLowerCase()</w:t>
      </w:r>
    </w:p>
    <w:p w14:paraId="18A1999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6F20A401">
      <w:pPr>
        <w:spacing w:before="0" w:after="0" w:line="240" w:lineRule="auto"/>
        <w:rPr>
          <w:sz w:val="24"/>
          <w:szCs w:val="24"/>
        </w:rPr>
      </w:pPr>
    </w:p>
    <w:p w14:paraId="4087B31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function initMap(floorCode: string) {</w:t>
      </w:r>
    </w:p>
    <w:p w14:paraId="7F38596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if (map.value) {</w:t>
      </w:r>
    </w:p>
    <w:p w14:paraId="095A688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map.value.dispose()</w:t>
      </w:r>
    </w:p>
    <w:p w14:paraId="35ADBA3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map.value = null</w:t>
      </w:r>
    </w:p>
    <w:p w14:paraId="3498E61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</w:t>
      </w:r>
    </w:p>
    <w:p w14:paraId="159C0957">
      <w:pPr>
        <w:spacing w:before="0" w:after="0" w:line="240" w:lineRule="auto"/>
        <w:rPr>
          <w:sz w:val="24"/>
          <w:szCs w:val="24"/>
        </w:rPr>
      </w:pPr>
    </w:p>
    <w:p w14:paraId="696A5D5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const container = document.getElementById('workstationMap')</w:t>
      </w:r>
    </w:p>
    <w:p w14:paraId="7C56009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if (!container) return</w:t>
      </w:r>
    </w:p>
    <w:p w14:paraId="1F402907">
      <w:pPr>
        <w:spacing w:before="0" w:after="0" w:line="240" w:lineRule="auto"/>
        <w:rPr>
          <w:sz w:val="24"/>
          <w:szCs w:val="24"/>
        </w:rPr>
      </w:pPr>
    </w:p>
    <w:p w14:paraId="16AF3A8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map.value = new AirocovMap.Map({</w:t>
      </w:r>
    </w:p>
    <w:p w14:paraId="7C46B54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container,</w:t>
      </w:r>
    </w:p>
    <w:p w14:paraId="1094616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mapUrl: getFloorMapUrl(spaceCode.value, floorCode),</w:t>
      </w:r>
    </w:p>
    <w:p w14:paraId="0006CB2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themeUrl: '/os/static/theme/theme.json',</w:t>
      </w:r>
    </w:p>
    <w:p w14:paraId="0E3F919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floorSwitch: { show: false },</w:t>
      </w:r>
    </w:p>
    <w:p w14:paraId="1B9828F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opacity: 0.6,</w:t>
      </w:r>
    </w:p>
    <w:p w14:paraId="6A1D982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mergeModels: ['wall', 'plane', 'door'],</w:t>
      </w:r>
    </w:p>
    <w:p w14:paraId="6864F5C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clickModels: ['floor', 'plane', 'room', 'area', 'wall', 'logo'],</w:t>
      </w:r>
    </w:p>
    <w:p w14:paraId="58CC99E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key: 'KMED1W0N50YIWIYJCUNLYPMJ49JDLASE',</w:t>
      </w:r>
    </w:p>
    <w:p w14:paraId="339AB1B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defaultFloorIndex: 0,</w:t>
      </w:r>
    </w:p>
    <w:p w14:paraId="55EE01F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showAllFloor: false,</w:t>
      </w:r>
    </w:p>
    <w:p w14:paraId="6D48A19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maxPolarAngle: 90,</w:t>
      </w:r>
    </w:p>
    <w:p w14:paraId="2C64F0F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pointScale: 1.4,</w:t>
      </w:r>
    </w:p>
    <w:p w14:paraId="44F96EC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zoom: 1,</w:t>
      </w:r>
    </w:p>
    <w:p w14:paraId="2D4A71C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bgColor: 'transparent',</w:t>
      </w:r>
    </w:p>
    <w:p w14:paraId="7D57E41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clickIntoBuilding: false,</w:t>
      </w:r>
    </w:p>
    <w:p w14:paraId="156429E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font: { fontscale: 200, iconScale: 5, indent: 100 },</w:t>
      </w:r>
    </w:p>
    <w:p w14:paraId="3106DB6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onReady: function () {</w:t>
      </w:r>
    </w:p>
    <w:p w14:paraId="3546E13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map.value.event.on('click', handleMapClick)</w:t>
      </w:r>
    </w:p>
    <w:p w14:paraId="29AEACD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addAllMarkers()</w:t>
      </w:r>
    </w:p>
    <w:p w14:paraId="2BF9573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},</w:t>
      </w:r>
    </w:p>
    <w:p w14:paraId="5A9717D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})</w:t>
      </w:r>
    </w:p>
    <w:p w14:paraId="4A9EFE72">
      <w:pPr>
        <w:spacing w:before="0" w:after="0" w:line="240" w:lineRule="auto"/>
        <w:rPr>
          <w:sz w:val="24"/>
          <w:szCs w:val="24"/>
        </w:rPr>
      </w:pPr>
    </w:p>
    <w:p w14:paraId="6AEED31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new AirocovMap.controls.ModeSwitch(map.value, {</w:t>
      </w:r>
    </w:p>
    <w:p w14:paraId="7471A2D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left: '10px',</w:t>
      </w:r>
    </w:p>
    <w:p w14:paraId="42518CD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bottom: '40px',</w:t>
      </w:r>
    </w:p>
    <w:p w14:paraId="1D911A5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clickCallBack: function () {},</w:t>
      </w:r>
    </w:p>
    <w:p w14:paraId="3C0C444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})</w:t>
      </w:r>
    </w:p>
    <w:p w14:paraId="6115221C">
      <w:pPr>
        <w:spacing w:before="0" w:after="0" w:line="240" w:lineRule="auto"/>
        <w:rPr>
          <w:sz w:val="24"/>
          <w:szCs w:val="24"/>
        </w:rPr>
      </w:pPr>
    </w:p>
    <w:p w14:paraId="3501FB4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new AirocovMap.controls.Compass(map.value, {</w:t>
      </w:r>
    </w:p>
    <w:p w14:paraId="4B39C27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width: '48px',</w:t>
      </w:r>
    </w:p>
    <w:p w14:paraId="5D91E2C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left: '10px',</w:t>
      </w:r>
    </w:p>
    <w:p w14:paraId="4C44190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bottom: '130px',</w:t>
      </w:r>
    </w:p>
    <w:p w14:paraId="453AF7C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})</w:t>
      </w:r>
    </w:p>
    <w:p w14:paraId="3BDA9BD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3EFC80B9">
      <w:pPr>
        <w:spacing w:before="0" w:after="0" w:line="240" w:lineRule="auto"/>
        <w:rPr>
          <w:sz w:val="24"/>
          <w:szCs w:val="24"/>
        </w:rPr>
      </w:pPr>
    </w:p>
    <w:p w14:paraId="42953A1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function addMarker(item: any) {</w:t>
      </w:r>
    </w:p>
    <w:p w14:paraId="670B3E7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if (!map.value) return</w:t>
      </w:r>
    </w:p>
    <w:p w14:paraId="0F715AAA">
      <w:pPr>
        <w:spacing w:before="0" w:after="0" w:line="240" w:lineRule="auto"/>
        <w:rPr>
          <w:sz w:val="24"/>
          <w:szCs w:val="24"/>
        </w:rPr>
      </w:pPr>
    </w:p>
    <w:p w14:paraId="37975CF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const color = statusColors[item.status] || '#909399'</w:t>
      </w:r>
    </w:p>
    <w:p w14:paraId="07DE301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const iconUrl = createColorIcon(color, 36)</w:t>
      </w:r>
    </w:p>
    <w:p w14:paraId="774720D9">
      <w:pPr>
        <w:spacing w:before="0" w:after="0" w:line="240" w:lineRule="auto"/>
        <w:rPr>
          <w:sz w:val="24"/>
          <w:szCs w:val="24"/>
        </w:rPr>
      </w:pPr>
    </w:p>
    <w:p w14:paraId="57DD2FA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const marker = new AirocovMap.covers.ImageMarker({</w:t>
      </w:r>
    </w:p>
    <w:p w14:paraId="5F2B010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name: 'workstation',</w:t>
      </w:r>
    </w:p>
    <w:p w14:paraId="3A94436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imgSrc: iconUrl,</w:t>
      </w:r>
    </w:p>
    <w:p w14:paraId="7333D0A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size: 36,</w:t>
      </w:r>
    </w:p>
    <w:p w14:paraId="062A132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position: {</w:t>
      </w:r>
    </w:p>
    <w:p w14:paraId="67933C2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x: Number(item.position.x),</w:t>
      </w:r>
    </w:p>
    <w:p w14:paraId="45AAE2A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y: 2,</w:t>
      </w:r>
    </w:p>
    <w:p w14:paraId="1AE9CCE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z: Number(item.position.z || 0),</w:t>
      </w:r>
    </w:p>
    <w:p w14:paraId="30DD29D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},</w:t>
      </w:r>
    </w:p>
    <w:p w14:paraId="2D946EB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userData: item,</w:t>
      </w:r>
    </w:p>
    <w:p w14:paraId="0C177E2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canvasHeight: map.value.dom.offsetHeight,</w:t>
      </w:r>
    </w:p>
    <w:p w14:paraId="2934A61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info: `${item.code}\n${statusLabelMap[item.status]}${item.userName ? ' | ' + item.userName : ''}`,</w:t>
      </w:r>
    </w:p>
    <w:p w14:paraId="71E6926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fontSize: 24,</w:t>
      </w:r>
    </w:p>
    <w:p w14:paraId="05F68A9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callback: function (marker: any) {</w:t>
      </w:r>
    </w:p>
    <w:p w14:paraId="404B53A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markersMap.set(item.id, marker)</w:t>
      </w:r>
    </w:p>
    <w:p w14:paraId="3655DB0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marker.material.depthTest = false</w:t>
      </w:r>
    </w:p>
    <w:p w14:paraId="3526E7F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map.value.addToMap({</w:t>
      </w:r>
    </w:p>
    <w:p w14:paraId="4DD70D7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object: marker,</w:t>
      </w:r>
    </w:p>
    <w:p w14:paraId="05A1483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floorName: getFloorName(item.floor),</w:t>
      </w:r>
    </w:p>
    <w:p w14:paraId="3EDC96C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layerName: 'workstation',</w:t>
      </w:r>
    </w:p>
    <w:p w14:paraId="51AD45B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isClick: true,</w:t>
      </w:r>
    </w:p>
    <w:p w14:paraId="2E2F838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})</w:t>
      </w:r>
    </w:p>
    <w:p w14:paraId="3593CE0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},</w:t>
      </w:r>
    </w:p>
    <w:p w14:paraId="6E4556C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})</w:t>
      </w:r>
    </w:p>
    <w:p w14:paraId="3F4CBEB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5F7728AE">
      <w:pPr>
        <w:spacing w:before="0" w:after="0" w:line="240" w:lineRule="auto"/>
        <w:rPr>
          <w:sz w:val="24"/>
          <w:szCs w:val="24"/>
        </w:rPr>
      </w:pPr>
    </w:p>
    <w:p w14:paraId="51235A7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function addAllMarkers() {</w:t>
      </w:r>
    </w:p>
    <w:p w14:paraId="5058EBC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markersMap.clear()</w:t>
      </w:r>
    </w:p>
    <w:p w14:paraId="0781D1A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allWorkstations.value.forEach((item) =&gt; {</w:t>
      </w:r>
    </w:p>
    <w:p w14:paraId="4D5574C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if (item.floor === currentFloor.value) {</w:t>
      </w:r>
    </w:p>
    <w:p w14:paraId="3E6D1C3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addMarker(item)</w:t>
      </w:r>
    </w:p>
    <w:p w14:paraId="17D8699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}</w:t>
      </w:r>
    </w:p>
    <w:p w14:paraId="3AFF1CA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})</w:t>
      </w:r>
    </w:p>
    <w:p w14:paraId="09C90D3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74DC45A2">
      <w:pPr>
        <w:spacing w:before="0" w:after="0" w:line="240" w:lineRule="auto"/>
        <w:rPr>
          <w:sz w:val="24"/>
          <w:szCs w:val="24"/>
        </w:rPr>
      </w:pPr>
    </w:p>
    <w:p w14:paraId="0300BAE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function handleFloorChange(val: string) {</w:t>
      </w:r>
    </w:p>
    <w:p w14:paraId="6CFCBF0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currentFloor.value = val</w:t>
      </w:r>
    </w:p>
    <w:p w14:paraId="24F4971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initMap(val)</w:t>
      </w:r>
    </w:p>
    <w:p w14:paraId="6CDF259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0B9C5DFA">
      <w:pPr>
        <w:spacing w:before="0" w:after="0" w:line="240" w:lineRule="auto"/>
        <w:rPr>
          <w:sz w:val="24"/>
          <w:szCs w:val="24"/>
        </w:rPr>
      </w:pPr>
    </w:p>
    <w:p w14:paraId="3A6F998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function refreshMap() {</w:t>
      </w:r>
    </w:p>
    <w:p w14:paraId="05A37E8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if (currentFloor.value) {</w:t>
      </w:r>
    </w:p>
    <w:p w14:paraId="6A661F8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initMap(currentFloor.value)</w:t>
      </w:r>
    </w:p>
    <w:p w14:paraId="383700F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$baseMessage?.success('地图已刷新')</w:t>
      </w:r>
    </w:p>
    <w:p w14:paraId="015426F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</w:t>
      </w:r>
    </w:p>
    <w:p w14:paraId="7D002ED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4D052D6F">
      <w:pPr>
        <w:spacing w:before="0" w:after="0" w:line="240" w:lineRule="auto"/>
        <w:rPr>
          <w:sz w:val="24"/>
          <w:szCs w:val="24"/>
        </w:rPr>
      </w:pPr>
    </w:p>
    <w:p w14:paraId="33372A3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function flyCameraTo(position: any) {</w:t>
      </w:r>
    </w:p>
    <w:p w14:paraId="06FE9D4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if (!map.value) return</w:t>
      </w:r>
    </w:p>
    <w:p w14:paraId="30BF458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try {</w:t>
      </w:r>
    </w:p>
    <w:p w14:paraId="4A13CF4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if (map.value.render &amp;&amp; map.value.render.camera) {</w:t>
      </w:r>
    </w:p>
    <w:p w14:paraId="7268F8E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const cam = map.value.render.camera</w:t>
      </w:r>
    </w:p>
    <w:p w14:paraId="0294989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cam.position.set(position.x, 8, position.z + 12)</w:t>
      </w:r>
    </w:p>
    <w:p w14:paraId="1E11A34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if (cam.control &amp;&amp; cam.control.target) {</w:t>
      </w:r>
    </w:p>
    <w:p w14:paraId="61250C9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cam.control.target.set(position.x, 0, position.z)</w:t>
      </w:r>
    </w:p>
    <w:p w14:paraId="18A3653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}</w:t>
      </w:r>
    </w:p>
    <w:p w14:paraId="4A5731B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}</w:t>
      </w:r>
    </w:p>
    <w:p w14:paraId="7876966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 catch (e) {</w:t>
      </w:r>
    </w:p>
    <w:p w14:paraId="32D7623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console.warn('flyCameraTo error:', e)</w:t>
      </w:r>
    </w:p>
    <w:p w14:paraId="5A6373C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</w:t>
      </w:r>
    </w:p>
    <w:p w14:paraId="0243387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33F3122E">
      <w:pPr>
        <w:spacing w:before="0" w:after="0" w:line="240" w:lineRule="auto"/>
        <w:rPr>
          <w:sz w:val="24"/>
          <w:szCs w:val="24"/>
        </w:rPr>
      </w:pPr>
    </w:p>
    <w:p w14:paraId="7F8CDCE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function flyToWorkstation(item: any) {</w:t>
      </w:r>
    </w:p>
    <w:p w14:paraId="168E393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if (item.floor !== currentFloor.value) {</w:t>
      </w:r>
    </w:p>
    <w:p w14:paraId="5BBD2BB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currentFloor.value = item.floor</w:t>
      </w:r>
    </w:p>
    <w:p w14:paraId="067F2E5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initMap(item.floor)</w:t>
      </w:r>
    </w:p>
    <w:p w14:paraId="71878DF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setTimeout(() =&gt; flyCameraTo(item.position), 2000)</w:t>
      </w:r>
    </w:p>
    <w:p w14:paraId="6A595D4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 else {</w:t>
      </w:r>
    </w:p>
    <w:p w14:paraId="41364AB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flyCameraTo(item.position)</w:t>
      </w:r>
    </w:p>
    <w:p w14:paraId="01C9C97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</w:t>
      </w:r>
    </w:p>
    <w:p w14:paraId="027D8E2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3380C1D6">
      <w:pPr>
        <w:spacing w:before="0" w:after="0" w:line="240" w:lineRule="auto"/>
        <w:rPr>
          <w:sz w:val="24"/>
          <w:szCs w:val="24"/>
        </w:rPr>
      </w:pPr>
    </w:p>
    <w:p w14:paraId="3F0BF09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function handleMapClick(e: any) {</w:t>
      </w:r>
    </w:p>
    <w:p w14:paraId="2C3E98F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if (e.type === 'ImageMarker' &amp;&amp; e.target &amp;&amp; e.target.info === 'workstation') {</w:t>
      </w:r>
    </w:p>
    <w:p w14:paraId="12D5DF6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const data = e.target.userData</w:t>
      </w:r>
    </w:p>
    <w:p w14:paraId="10CE652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if (data) {</w:t>
      </w:r>
    </w:p>
    <w:p w14:paraId="284483D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$baseMessage?.info(</w:t>
      </w:r>
    </w:p>
    <w:p w14:paraId="635186E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`${data.code} — ${statusLabelMap[data.status]}${data.userName ? ' | ' + data.userName : ''}`</w:t>
      </w:r>
    </w:p>
    <w:p w14:paraId="39A7666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)</w:t>
      </w:r>
    </w:p>
    <w:p w14:paraId="682076A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}</w:t>
      </w:r>
    </w:p>
    <w:p w14:paraId="1FBF53A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</w:t>
      </w:r>
    </w:p>
    <w:p w14:paraId="44E196F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7BB5AAED">
      <w:pPr>
        <w:spacing w:before="0" w:after="0" w:line="240" w:lineRule="auto"/>
        <w:rPr>
          <w:sz w:val="24"/>
          <w:szCs w:val="24"/>
        </w:rPr>
      </w:pPr>
    </w:p>
    <w:p w14:paraId="29224C7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function handleQuickAllocate(item: any) {</w:t>
      </w:r>
    </w:p>
    <w:p w14:paraId="239FDD8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allocateForm.id = item.id</w:t>
      </w:r>
    </w:p>
    <w:p w14:paraId="6D029E3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allocateForm.code = item.code</w:t>
      </w:r>
    </w:p>
    <w:p w14:paraId="2CC92E8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allocateForm.userName = ''</w:t>
      </w:r>
    </w:p>
    <w:p w14:paraId="78CE57E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allocateForm.department = ''</w:t>
      </w:r>
    </w:p>
    <w:p w14:paraId="37C331F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allocateDialogVisible.value = true</w:t>
      </w:r>
    </w:p>
    <w:p w14:paraId="47A0ED2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539BCB06">
      <w:pPr>
        <w:spacing w:before="0" w:after="0" w:line="240" w:lineRule="auto"/>
        <w:rPr>
          <w:sz w:val="24"/>
          <w:szCs w:val="24"/>
        </w:rPr>
      </w:pPr>
    </w:p>
    <w:p w14:paraId="4101303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function confirmAllocate() {</w:t>
      </w:r>
    </w:p>
    <w:p w14:paraId="4EE7F06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if (!allocateForm.userName || !allocateForm.department) {</w:t>
      </w:r>
    </w:p>
    <w:p w14:paraId="442826E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$baseMessage?.warning('请选择人员和部门')</w:t>
      </w:r>
    </w:p>
    <w:p w14:paraId="636CFED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return</w:t>
      </w:r>
    </w:p>
    <w:p w14:paraId="603C0F7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</w:t>
      </w:r>
    </w:p>
    <w:p w14:paraId="164EA24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const ws = mockWorkstations.find((w) =&gt; w.id === allocateForm.id)</w:t>
      </w:r>
    </w:p>
    <w:p w14:paraId="63EA8DC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if (ws) {</w:t>
      </w:r>
    </w:p>
    <w:p w14:paraId="2658159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ws.status = 'occupied'</w:t>
      </w:r>
    </w:p>
    <w:p w14:paraId="49A18A0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ws.userName = allocateForm.userName</w:t>
      </w:r>
    </w:p>
    <w:p w14:paraId="67005DE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ws.department = allocateForm.department</w:t>
      </w:r>
    </w:p>
    <w:p w14:paraId="0045343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</w:t>
      </w:r>
    </w:p>
    <w:p w14:paraId="2627F98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$baseMessage?.success(`工位 ${allocateForm.code} 已分配给 ${allocateForm.userName}`)</w:t>
      </w:r>
    </w:p>
    <w:p w14:paraId="465F8E7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allocateDialogVisible.value = false</w:t>
      </w:r>
    </w:p>
    <w:p w14:paraId="54C673D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refreshMap()</w:t>
      </w:r>
    </w:p>
    <w:p w14:paraId="1DFF8F7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6BB819CB">
      <w:pPr>
        <w:spacing w:before="0" w:after="0" w:line="240" w:lineRule="auto"/>
        <w:rPr>
          <w:sz w:val="24"/>
          <w:szCs w:val="24"/>
        </w:rPr>
      </w:pPr>
    </w:p>
    <w:p w14:paraId="359D511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function handleQuickRelease(item: any) {</w:t>
      </w:r>
    </w:p>
    <w:p w14:paraId="64CA34D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$baseConfirm?.(`确认释放工位 ${item.code}（当前使用人：${item.userName}）？`, '释放确认', {</w:t>
      </w:r>
    </w:p>
    <w:p w14:paraId="7B41707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type: 'warning',</w:t>
      </w:r>
    </w:p>
    <w:p w14:paraId="620E6B4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})</w:t>
      </w:r>
    </w:p>
    <w:p w14:paraId="534F3A9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.then(() =&gt; {</w:t>
      </w:r>
    </w:p>
    <w:p w14:paraId="1B9AE47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const ws = mockWorkstations.find((w) =&gt; w.id === item.id)</w:t>
      </w:r>
    </w:p>
    <w:p w14:paraId="4F762F1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if (ws) {</w:t>
      </w:r>
    </w:p>
    <w:p w14:paraId="706D6F6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ws.status = 'vacant'</w:t>
      </w:r>
    </w:p>
    <w:p w14:paraId="266F2B2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ws.userName = ''</w:t>
      </w:r>
    </w:p>
    <w:p w14:paraId="53C944F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ws.department = ''</w:t>
      </w:r>
    </w:p>
    <w:p w14:paraId="6F9F12C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}</w:t>
      </w:r>
    </w:p>
    <w:p w14:paraId="5EF8613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$baseMessage?.success(`工位 ${item.code} 已释放`)</w:t>
      </w:r>
    </w:p>
    <w:p w14:paraId="36C6029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refreshMap()</w:t>
      </w:r>
    </w:p>
    <w:p w14:paraId="466A83A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})</w:t>
      </w:r>
    </w:p>
    <w:p w14:paraId="0B8CD2E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.catch(() =&gt; {})</w:t>
      </w:r>
    </w:p>
    <w:p w14:paraId="1FA964A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094B9B13">
      <w:pPr>
        <w:spacing w:before="0" w:after="0" w:line="240" w:lineRule="auto"/>
        <w:rPr>
          <w:sz w:val="24"/>
          <w:szCs w:val="24"/>
        </w:rPr>
      </w:pPr>
    </w:p>
    <w:p w14:paraId="5147E9A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function handleQuickBook() {</w:t>
      </w:r>
    </w:p>
    <w:p w14:paraId="72658FD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const nearest = mockWorkstations.find((w) =&gt; w.floor === currentFloor.value &amp;&amp; w.status === 'vacant')</w:t>
      </w:r>
    </w:p>
    <w:p w14:paraId="4229DC6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if (nearest) {</w:t>
      </w:r>
    </w:p>
    <w:p w14:paraId="351DC01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$baseConfirm?.(`确认预定工位 ${nearest.code}（${nearest.location}）？`, '快速预定', {</w:t>
      </w:r>
    </w:p>
    <w:p w14:paraId="56D4D19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type: 'info',</w:t>
      </w:r>
    </w:p>
    <w:p w14:paraId="2E38551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})</w:t>
      </w:r>
    </w:p>
    <w:p w14:paraId="6AF61C3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.then(() =&gt; {</w:t>
      </w:r>
    </w:p>
    <w:p w14:paraId="6F645E7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nearest.status = 'occupied'</w:t>
      </w:r>
    </w:p>
    <w:p w14:paraId="38825F3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nearest.userName = '当前用户'</w:t>
      </w:r>
    </w:p>
    <w:p w14:paraId="608024F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$baseMessage?.success(`已预定工位 ${nearest.code}`)</w:t>
      </w:r>
    </w:p>
    <w:p w14:paraId="79D07AB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refreshMap()</w:t>
      </w:r>
    </w:p>
    <w:p w14:paraId="5121688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})</w:t>
      </w:r>
    </w:p>
    <w:p w14:paraId="48C4420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.catch(() =&gt; {})</w:t>
      </w:r>
    </w:p>
    <w:p w14:paraId="1AA78CE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 else {</w:t>
      </w:r>
    </w:p>
    <w:p w14:paraId="4DC29BA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$baseMessage?.warning('当前楼层暂无空闲工位')</w:t>
      </w:r>
    </w:p>
    <w:p w14:paraId="2AD1011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</w:t>
      </w:r>
    </w:p>
    <w:p w14:paraId="5113FAE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60988C2B">
      <w:pPr>
        <w:spacing w:before="0" w:after="0" w:line="240" w:lineRule="auto"/>
        <w:rPr>
          <w:sz w:val="24"/>
          <w:szCs w:val="24"/>
        </w:rPr>
      </w:pPr>
    </w:p>
    <w:p w14:paraId="2683CA8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function handleBatchRelease() {</w:t>
      </w:r>
    </w:p>
    <w:p w14:paraId="60F1118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const occupiedList = currentFloorWorkstations.value.filter((w) =&gt; w.status === 'occupied')</w:t>
      </w:r>
    </w:p>
    <w:p w14:paraId="111CB89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if (occupiedList.length === 0) {</w:t>
      </w:r>
    </w:p>
    <w:p w14:paraId="0EC934D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$baseMessage?.info('当前楼层无已占用工位')</w:t>
      </w:r>
    </w:p>
    <w:p w14:paraId="2923885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return</w:t>
      </w:r>
    </w:p>
    <w:p w14:paraId="3F9DAC4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</w:t>
      </w:r>
    </w:p>
    <w:p w14:paraId="157C4A4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$baseConfirm?.(</w:t>
      </w:r>
    </w:p>
    <w:p w14:paraId="42E82E2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`确认释放 ${currentFloor.value} 全部 ${occupiedList.length} 个已占用工位？`,</w:t>
      </w:r>
    </w:p>
    <w:p w14:paraId="31FC901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'批量释放',</w:t>
      </w:r>
    </w:p>
    <w:p w14:paraId="6EDCAE1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{ type: 'warning' },</w:t>
      </w:r>
    </w:p>
    <w:p w14:paraId="561973D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)</w:t>
      </w:r>
    </w:p>
    <w:p w14:paraId="05C69C2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.then(() =&gt; {</w:t>
      </w:r>
    </w:p>
    <w:p w14:paraId="74F2F71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occupiedList.forEach((w) =&gt; {</w:t>
      </w:r>
    </w:p>
    <w:p w14:paraId="0C3A94E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w.status = 'vacant'</w:t>
      </w:r>
    </w:p>
    <w:p w14:paraId="751E647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w.userName = ''</w:t>
      </w:r>
    </w:p>
    <w:p w14:paraId="63B22BF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w.department = ''</w:t>
      </w:r>
    </w:p>
    <w:p w14:paraId="2AD0224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})</w:t>
      </w:r>
    </w:p>
    <w:p w14:paraId="72636EE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$baseMessage?.success(`已释放 ${occupiedList.length} 个工位`)</w:t>
      </w:r>
    </w:p>
    <w:p w14:paraId="15E3017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refreshMap()</w:t>
      </w:r>
    </w:p>
    <w:p w14:paraId="7E84F9D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})</w:t>
      </w:r>
    </w:p>
    <w:p w14:paraId="70BD891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.catch(() =&gt; {})</w:t>
      </w:r>
    </w:p>
    <w:p w14:paraId="6672E64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77245F0C">
      <w:pPr>
        <w:spacing w:before="0" w:after="0" w:line="240" w:lineRule="auto"/>
        <w:rPr>
          <w:sz w:val="24"/>
          <w:szCs w:val="24"/>
        </w:rPr>
      </w:pPr>
    </w:p>
    <w:p w14:paraId="5177A55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async function fetchFloorData() {</w:t>
      </w:r>
    </w:p>
    <w:p w14:paraId="2EF2660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try {</w:t>
      </w:r>
    </w:p>
    <w:p w14:paraId="275FC5C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const { data } = await getSpaceFloorList({ spaceCode: spaceCode.value })</w:t>
      </w:r>
    </w:p>
    <w:p w14:paraId="0AFBC55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floorList.value = data.SpaceFloorList || []</w:t>
      </w:r>
    </w:p>
    <w:p w14:paraId="32A3BD3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if (floorList.value.length &gt; 0) {</w:t>
      </w:r>
    </w:p>
    <w:p w14:paraId="6375ADE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currentFloor.value = floorList.value[0].floorCode</w:t>
      </w:r>
    </w:p>
    <w:p w14:paraId="00CE2CD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initMap(currentFloor.value)</w:t>
      </w:r>
    </w:p>
    <w:p w14:paraId="533D39D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}</w:t>
      </w:r>
    </w:p>
    <w:p w14:paraId="0DED98A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 catch (e) {</w:t>
      </w:r>
    </w:p>
    <w:p w14:paraId="56ECF2C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console.error('Failed to load floor list', e)</w:t>
      </w:r>
    </w:p>
    <w:p w14:paraId="1AFCA58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</w:t>
      </w:r>
    </w:p>
    <w:p w14:paraId="28E0D18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28F37DD4">
      <w:pPr>
        <w:spacing w:before="0" w:after="0" w:line="240" w:lineRule="auto"/>
        <w:rPr>
          <w:sz w:val="24"/>
          <w:szCs w:val="24"/>
        </w:rPr>
      </w:pPr>
    </w:p>
    <w:p w14:paraId="4FF3CF6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onMounted(() =&gt; {</w:t>
      </w:r>
    </w:p>
    <w:p w14:paraId="39E12FF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fetchFloorData()</w:t>
      </w:r>
    </w:p>
    <w:p w14:paraId="0D25027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})</w:t>
      </w:r>
    </w:p>
    <w:p w14:paraId="53039668">
      <w:pPr>
        <w:spacing w:before="0" w:after="0" w:line="240" w:lineRule="auto"/>
        <w:rPr>
          <w:sz w:val="24"/>
          <w:szCs w:val="24"/>
        </w:rPr>
      </w:pPr>
    </w:p>
    <w:p w14:paraId="3142483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onBeforeUnmount(() =&gt; {</w:t>
      </w:r>
    </w:p>
    <w:p w14:paraId="36BA524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if (map.value) {</w:t>
      </w:r>
    </w:p>
    <w:p w14:paraId="4FDB253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map.value.dispose()</w:t>
      </w:r>
    </w:p>
    <w:p w14:paraId="0DC8766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map.value = null</w:t>
      </w:r>
    </w:p>
    <w:p w14:paraId="5D48470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</w:t>
      </w:r>
    </w:p>
    <w:p w14:paraId="085B721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})</w:t>
      </w:r>
    </w:p>
    <w:p w14:paraId="6C52084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&lt;/script&gt;</w:t>
      </w:r>
    </w:p>
    <w:p w14:paraId="3DB431F1">
      <w:pPr>
        <w:spacing w:before="0" w:after="0" w:line="240" w:lineRule="auto"/>
        <w:rPr>
          <w:sz w:val="24"/>
          <w:szCs w:val="24"/>
        </w:rPr>
      </w:pPr>
    </w:p>
    <w:p w14:paraId="2772D58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&lt;style lang="scss" scoped&gt;</w:t>
      </w:r>
    </w:p>
    <w:p w14:paraId="668AF24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.header-row {</w:t>
      </w:r>
    </w:p>
    <w:p w14:paraId="032893D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display: flex;</w:t>
      </w:r>
    </w:p>
    <w:p w14:paraId="366762E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justify-content: space-between;</w:t>
      </w:r>
    </w:p>
    <w:p w14:paraId="0A22581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align-items: center;</w:t>
      </w:r>
    </w:p>
    <w:p w14:paraId="3727728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margin-bottom: 16px;</w:t>
      </w:r>
    </w:p>
    <w:p w14:paraId="416D08B8">
      <w:pPr>
        <w:spacing w:before="0" w:after="0" w:line="240" w:lineRule="auto"/>
        <w:rPr>
          <w:sz w:val="24"/>
          <w:szCs w:val="24"/>
        </w:rPr>
      </w:pPr>
    </w:p>
    <w:p w14:paraId="6E10CB7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.page-title {</w:t>
      </w:r>
    </w:p>
    <w:p w14:paraId="75E4DC4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font-size: 20px;</w:t>
      </w:r>
      <w:bookmarkStart w:id="0" w:name="_GoBack"/>
      <w:bookmarkEnd w:id="0"/>
    </w:p>
    <w:p w14:paraId="74ECEB9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font-weight: 600;</w:t>
      </w:r>
    </w:p>
    <w:p w14:paraId="34C199E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color: var(--el-text-color-primary);</w:t>
      </w:r>
    </w:p>
    <w:p w14:paraId="0879DCA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</w:t>
      </w:r>
    </w:p>
    <w:p w14:paraId="3745E3DC">
      <w:pPr>
        <w:spacing w:before="0" w:after="0" w:line="240" w:lineRule="auto"/>
        <w:rPr>
          <w:sz w:val="24"/>
          <w:szCs w:val="24"/>
        </w:rPr>
      </w:pPr>
    </w:p>
    <w:p w14:paraId="1BD719F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.header-right {</w:t>
      </w:r>
    </w:p>
    <w:p w14:paraId="64065C3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display: flex;</w:t>
      </w:r>
    </w:p>
    <w:p w14:paraId="6CB8B0E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align-items: center;</w:t>
      </w:r>
    </w:p>
    <w:p w14:paraId="3C25570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gap: 12px;</w:t>
      </w:r>
    </w:p>
    <w:p w14:paraId="39A61B0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</w:t>
      </w:r>
    </w:p>
    <w:p w14:paraId="6EA2244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61288EC7">
      <w:pPr>
        <w:spacing w:before="0" w:after="0" w:line="240" w:lineRule="auto"/>
        <w:rPr>
          <w:sz w:val="24"/>
          <w:szCs w:val="24"/>
        </w:rPr>
      </w:pPr>
    </w:p>
    <w:p w14:paraId="2663E28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.stats-row {</w:t>
      </w:r>
    </w:p>
    <w:p w14:paraId="45CD7CE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margin-bottom: 16px;</w:t>
      </w:r>
    </w:p>
    <w:p w14:paraId="02BBF9F9">
      <w:pPr>
        <w:spacing w:before="0" w:after="0" w:line="240" w:lineRule="auto"/>
        <w:rPr>
          <w:sz w:val="24"/>
          <w:szCs w:val="24"/>
        </w:rPr>
      </w:pPr>
    </w:p>
    <w:p w14:paraId="291B7A5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.stat-card {</w:t>
      </w:r>
    </w:p>
    <w:p w14:paraId="6DCBA87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padding: 16px;</w:t>
      </w:r>
    </w:p>
    <w:p w14:paraId="1E42D9C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border-radius: 8px;</w:t>
      </w:r>
    </w:p>
    <w:p w14:paraId="273BB55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cursor: pointer;</w:t>
      </w:r>
    </w:p>
    <w:p w14:paraId="19DA585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text-align: center;</w:t>
      </w:r>
    </w:p>
    <w:p w14:paraId="10FA802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transition: all 0.2s;</w:t>
      </w:r>
    </w:p>
    <w:p w14:paraId="3D58DDAB">
      <w:pPr>
        <w:spacing w:before="0" w:after="0" w:line="240" w:lineRule="auto"/>
        <w:rPr>
          <w:sz w:val="24"/>
          <w:szCs w:val="24"/>
        </w:rPr>
      </w:pPr>
    </w:p>
    <w:p w14:paraId="6499FA3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&amp;:hover {</w:t>
      </w:r>
    </w:p>
    <w:p w14:paraId="1934893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transform: translateY(-2px);</w:t>
      </w:r>
    </w:p>
    <w:p w14:paraId="3A6D1A2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box-shadow: 0 4px 12px rgba(0, 0, 0, 0.1);</w:t>
      </w:r>
    </w:p>
    <w:p w14:paraId="79C2860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}</w:t>
      </w:r>
    </w:p>
    <w:p w14:paraId="13DB5180">
      <w:pPr>
        <w:spacing w:before="0" w:after="0" w:line="240" w:lineRule="auto"/>
        <w:rPr>
          <w:sz w:val="24"/>
          <w:szCs w:val="24"/>
        </w:rPr>
      </w:pPr>
    </w:p>
    <w:p w14:paraId="156A244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.stat-value {</w:t>
      </w:r>
    </w:p>
    <w:p w14:paraId="75D08A8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font-size: 28px;</w:t>
      </w:r>
    </w:p>
    <w:p w14:paraId="37AD5B2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font-weight: 700;</w:t>
      </w:r>
    </w:p>
    <w:p w14:paraId="26D8709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}</w:t>
      </w:r>
    </w:p>
    <w:p w14:paraId="57BAD796">
      <w:pPr>
        <w:spacing w:before="0" w:after="0" w:line="240" w:lineRule="auto"/>
        <w:rPr>
          <w:sz w:val="24"/>
          <w:szCs w:val="24"/>
        </w:rPr>
      </w:pPr>
    </w:p>
    <w:p w14:paraId="322ADDB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.stat-label {</w:t>
      </w:r>
    </w:p>
    <w:p w14:paraId="22FE385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font-size: 13px;</w:t>
      </w:r>
    </w:p>
    <w:p w14:paraId="0815CED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color: var(--el-text-color-secondary);</w:t>
      </w:r>
    </w:p>
    <w:p w14:paraId="24C3844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margin-top: 4px;</w:t>
      </w:r>
    </w:p>
    <w:p w14:paraId="43CB19F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}</w:t>
      </w:r>
    </w:p>
    <w:p w14:paraId="5DEF08E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</w:t>
      </w:r>
    </w:p>
    <w:p w14:paraId="24A5F66A">
      <w:pPr>
        <w:spacing w:before="0" w:after="0" w:line="240" w:lineRule="auto"/>
        <w:rPr>
          <w:sz w:val="24"/>
          <w:szCs w:val="24"/>
        </w:rPr>
      </w:pPr>
    </w:p>
    <w:p w14:paraId="13F2B4C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.stat-total {</w:t>
      </w:r>
    </w:p>
    <w:p w14:paraId="28E4854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background: rgba(64, 158, 255, 0.1);</w:t>
      </w:r>
    </w:p>
    <w:p w14:paraId="595648A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.stat-value { color: #409eff; }</w:t>
      </w:r>
    </w:p>
    <w:p w14:paraId="6792996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</w:t>
      </w:r>
    </w:p>
    <w:p w14:paraId="1474FFC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.stat-vacant {</w:t>
      </w:r>
    </w:p>
    <w:p w14:paraId="164D2C9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background: rgba(103, 194, 58, 0.1);</w:t>
      </w:r>
    </w:p>
    <w:p w14:paraId="4046EF8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.stat-value { color: #67c23a; }</w:t>
      </w:r>
    </w:p>
    <w:p w14:paraId="0F8BDA8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</w:t>
      </w:r>
    </w:p>
    <w:p w14:paraId="37619C0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.stat-occupied {</w:t>
      </w:r>
    </w:p>
    <w:p w14:paraId="734B146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background: rgba(245, 108, 108, 0.1);</w:t>
      </w:r>
    </w:p>
    <w:p w14:paraId="3AFE5D0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.stat-value { color: #f56c6c; }</w:t>
      </w:r>
    </w:p>
    <w:p w14:paraId="5E443BB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</w:t>
      </w:r>
    </w:p>
    <w:p w14:paraId="4CF4B34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.stat-rate {</w:t>
      </w:r>
    </w:p>
    <w:p w14:paraId="1886285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background: rgba(230, 162, 60, 0.1);</w:t>
      </w:r>
    </w:p>
    <w:p w14:paraId="68C074D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.stat-value { color: #e6a23c; }</w:t>
      </w:r>
    </w:p>
    <w:p w14:paraId="5B64DD2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</w:t>
      </w:r>
    </w:p>
    <w:p w14:paraId="344026F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2946A6B1">
      <w:pPr>
        <w:spacing w:before="0" w:after="0" w:line="240" w:lineRule="auto"/>
        <w:rPr>
          <w:sz w:val="24"/>
          <w:szCs w:val="24"/>
        </w:rPr>
      </w:pPr>
    </w:p>
    <w:p w14:paraId="64E4812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.legend-bar {</w:t>
      </w:r>
    </w:p>
    <w:p w14:paraId="5A41A80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display: flex;</w:t>
      </w:r>
    </w:p>
    <w:p w14:paraId="4AF5256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gap: 24px;</w:t>
      </w:r>
    </w:p>
    <w:p w14:paraId="7B7AE42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padding: 12px 0;</w:t>
      </w:r>
    </w:p>
    <w:p w14:paraId="3B6121F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margin-bottom: 12px;</w:t>
      </w:r>
    </w:p>
    <w:p w14:paraId="37FDCB1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border-top: 1px solid var(--el-border-color-light);</w:t>
      </w:r>
    </w:p>
    <w:p w14:paraId="25D8F4F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border-bottom: 1px solid var(--el-border-color-light);</w:t>
      </w:r>
    </w:p>
    <w:p w14:paraId="74D54A84">
      <w:pPr>
        <w:spacing w:before="0" w:after="0" w:line="240" w:lineRule="auto"/>
        <w:rPr>
          <w:sz w:val="24"/>
          <w:szCs w:val="24"/>
        </w:rPr>
      </w:pPr>
    </w:p>
    <w:p w14:paraId="505473C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.legend-item {</w:t>
      </w:r>
    </w:p>
    <w:p w14:paraId="7CBDAB1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display: flex;</w:t>
      </w:r>
    </w:p>
    <w:p w14:paraId="69FA14A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align-items: center;</w:t>
      </w:r>
    </w:p>
    <w:p w14:paraId="570BD7E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gap: 6px;</w:t>
      </w:r>
    </w:p>
    <w:p w14:paraId="71932D9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font-size: 13px;</w:t>
      </w:r>
    </w:p>
    <w:p w14:paraId="19AE7C3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color: var(--el-text-color-secondary);</w:t>
      </w:r>
    </w:p>
    <w:p w14:paraId="354C525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</w:t>
      </w:r>
    </w:p>
    <w:p w14:paraId="11BB9EE3">
      <w:pPr>
        <w:spacing w:before="0" w:after="0" w:line="240" w:lineRule="auto"/>
        <w:rPr>
          <w:sz w:val="24"/>
          <w:szCs w:val="24"/>
        </w:rPr>
      </w:pPr>
    </w:p>
    <w:p w14:paraId="0811FB8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.dot {</w:t>
      </w:r>
    </w:p>
    <w:p w14:paraId="767FBBC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display: inline-block;</w:t>
      </w:r>
    </w:p>
    <w:p w14:paraId="65702EF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width: 10px;</w:t>
      </w:r>
    </w:p>
    <w:p w14:paraId="4B01084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height: 10px;</w:t>
      </w:r>
    </w:p>
    <w:p w14:paraId="216754D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border-radius: 50%;</w:t>
      </w:r>
    </w:p>
    <w:p w14:paraId="3296821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flex-shrink: 0;</w:t>
      </w:r>
    </w:p>
    <w:p w14:paraId="3A0C86C2">
      <w:pPr>
        <w:spacing w:before="0" w:after="0" w:line="240" w:lineRule="auto"/>
        <w:rPr>
          <w:sz w:val="24"/>
          <w:szCs w:val="24"/>
        </w:rPr>
      </w:pPr>
    </w:p>
    <w:p w14:paraId="7EC2FED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&amp;-vacant { background: #67c23a; }</w:t>
      </w:r>
    </w:p>
    <w:p w14:paraId="7A32149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&amp;-occupied { background: #f56c6c; }</w:t>
      </w:r>
    </w:p>
    <w:p w14:paraId="526CE08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&amp;-maintenance { background: #e6a23c; }</w:t>
      </w:r>
    </w:p>
    <w:p w14:paraId="365112D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&amp;-selected {</w:t>
      </w:r>
    </w:p>
    <w:p w14:paraId="2F1BEDE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background: #409eff;</w:t>
      </w:r>
    </w:p>
    <w:p w14:paraId="690368D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box-shadow: 0 0 6px #409eff;</w:t>
      </w:r>
    </w:p>
    <w:p w14:paraId="5B16BDD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}</w:t>
      </w:r>
    </w:p>
    <w:p w14:paraId="2959B59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</w:t>
      </w:r>
    </w:p>
    <w:p w14:paraId="0C384A7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3C98CA9F">
      <w:pPr>
        <w:spacing w:before="0" w:after="0" w:line="240" w:lineRule="auto"/>
        <w:rPr>
          <w:sz w:val="24"/>
          <w:szCs w:val="24"/>
        </w:rPr>
      </w:pPr>
    </w:p>
    <w:p w14:paraId="212F9E6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.map-container {</w:t>
      </w:r>
    </w:p>
    <w:p w14:paraId="7D5A598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width: 100%;</w:t>
      </w:r>
    </w:p>
    <w:p w14:paraId="683B78B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height: calc(100vh - 360px);</w:t>
      </w:r>
    </w:p>
    <w:p w14:paraId="77AEE8E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min-height: 500px;</w:t>
      </w:r>
    </w:p>
    <w:p w14:paraId="475F0A6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border-radius: 4px;</w:t>
      </w:r>
    </w:p>
    <w:p w14:paraId="55E67FE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overflow: hidden;</w:t>
      </w:r>
    </w:p>
    <w:p w14:paraId="56B6F02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position: relative;</w:t>
      </w:r>
    </w:p>
    <w:p w14:paraId="1FED3E8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401D909A">
      <w:pPr>
        <w:spacing w:before="0" w:after="0" w:line="240" w:lineRule="auto"/>
        <w:rPr>
          <w:sz w:val="24"/>
          <w:szCs w:val="24"/>
        </w:rPr>
      </w:pPr>
    </w:p>
    <w:p w14:paraId="4953240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.right-tabs { height: 100%; }</w:t>
      </w:r>
    </w:p>
    <w:p w14:paraId="3D51F29C">
      <w:pPr>
        <w:spacing w:before="0" w:after="0" w:line="240" w:lineRule="auto"/>
        <w:rPr>
          <w:sz w:val="24"/>
          <w:szCs w:val="24"/>
        </w:rPr>
      </w:pPr>
    </w:p>
    <w:p w14:paraId="0A1C818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.filter-bar { margin-bottom: 12px; }</w:t>
      </w:r>
    </w:p>
    <w:p w14:paraId="3EBFC339">
      <w:pPr>
        <w:spacing w:before="0" w:after="0" w:line="240" w:lineRule="auto"/>
        <w:rPr>
          <w:sz w:val="24"/>
          <w:szCs w:val="24"/>
        </w:rPr>
      </w:pPr>
    </w:p>
    <w:p w14:paraId="79EEA21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.ws-item {</w:t>
      </w:r>
    </w:p>
    <w:p w14:paraId="76D44F2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display: flex;</w:t>
      </w:r>
    </w:p>
    <w:p w14:paraId="3D51EC6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justify-content: space-between;</w:t>
      </w:r>
    </w:p>
    <w:p w14:paraId="142649A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align-items: center;</w:t>
      </w:r>
    </w:p>
    <w:p w14:paraId="3952020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padding: 10px 0;</w:t>
      </w:r>
    </w:p>
    <w:p w14:paraId="344D506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border-bottom: 1px solid var(--el-border-color-lighter);</w:t>
      </w:r>
    </w:p>
    <w:p w14:paraId="46F43719">
      <w:pPr>
        <w:spacing w:before="0" w:after="0" w:line="240" w:lineRule="auto"/>
        <w:rPr>
          <w:sz w:val="24"/>
          <w:szCs w:val="24"/>
        </w:rPr>
      </w:pPr>
    </w:p>
    <w:p w14:paraId="722E11B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&amp;:last-child { border-bottom: none; }</w:t>
      </w:r>
    </w:p>
    <w:p w14:paraId="0909BF76">
      <w:pPr>
        <w:spacing w:before="0" w:after="0" w:line="240" w:lineRule="auto"/>
        <w:rPr>
          <w:sz w:val="24"/>
          <w:szCs w:val="24"/>
        </w:rPr>
      </w:pPr>
    </w:p>
    <w:p w14:paraId="68D646F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.ws-left {</w:t>
      </w:r>
    </w:p>
    <w:p w14:paraId="4EEA0B0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display: flex;</w:t>
      </w:r>
    </w:p>
    <w:p w14:paraId="631C9E9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align-items: flex-start;</w:t>
      </w:r>
    </w:p>
    <w:p w14:paraId="3F2106C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gap: 8px;</w:t>
      </w:r>
    </w:p>
    <w:p w14:paraId="3BAB848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flex: 1;</w:t>
      </w:r>
    </w:p>
    <w:p w14:paraId="3B44723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min-width: 0;</w:t>
      </w:r>
    </w:p>
    <w:p w14:paraId="6DD9E73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</w:t>
      </w:r>
    </w:p>
    <w:p w14:paraId="37E8C616">
      <w:pPr>
        <w:spacing w:before="0" w:after="0" w:line="240" w:lineRule="auto"/>
        <w:rPr>
          <w:sz w:val="24"/>
          <w:szCs w:val="24"/>
        </w:rPr>
      </w:pPr>
    </w:p>
    <w:p w14:paraId="1BD3EC3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.ws-dot {</w:t>
      </w:r>
    </w:p>
    <w:p w14:paraId="37C31AA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width: 10px;</w:t>
      </w:r>
    </w:p>
    <w:p w14:paraId="72BC935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height: 10px;</w:t>
      </w:r>
    </w:p>
    <w:p w14:paraId="43824D0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border-radius: 50%;</w:t>
      </w:r>
    </w:p>
    <w:p w14:paraId="6AAA0E6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flex-shrink: 0;</w:t>
      </w:r>
    </w:p>
    <w:p w14:paraId="4834EA3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margin-top: 4px;</w:t>
      </w:r>
    </w:p>
    <w:p w14:paraId="4A574108">
      <w:pPr>
        <w:spacing w:before="0" w:after="0" w:line="240" w:lineRule="auto"/>
        <w:rPr>
          <w:sz w:val="24"/>
          <w:szCs w:val="24"/>
        </w:rPr>
      </w:pPr>
    </w:p>
    <w:p w14:paraId="71F2BCE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&amp;.dot-vacant { background: #67c23a; }</w:t>
      </w:r>
    </w:p>
    <w:p w14:paraId="30C0667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&amp;.dot-occupied { background: #f56c6c; }</w:t>
      </w:r>
    </w:p>
    <w:p w14:paraId="445DA30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&amp;.dot-maintenance { background: #e6a23c; }</w:t>
      </w:r>
    </w:p>
    <w:p w14:paraId="5B73454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</w:t>
      </w:r>
    </w:p>
    <w:p w14:paraId="7CC98F52">
      <w:pPr>
        <w:spacing w:before="0" w:after="0" w:line="240" w:lineRule="auto"/>
        <w:rPr>
          <w:sz w:val="24"/>
          <w:szCs w:val="24"/>
        </w:rPr>
      </w:pPr>
    </w:p>
    <w:p w14:paraId="20D3552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.ws-info { flex: 1; min-width: 0; }</w:t>
      </w:r>
    </w:p>
    <w:p w14:paraId="62BB4C5D">
      <w:pPr>
        <w:spacing w:before="0" w:after="0" w:line="240" w:lineRule="auto"/>
        <w:rPr>
          <w:sz w:val="24"/>
          <w:szCs w:val="24"/>
        </w:rPr>
      </w:pPr>
    </w:p>
    <w:p w14:paraId="78FB2EA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.ws-code {</w:t>
      </w:r>
    </w:p>
    <w:p w14:paraId="24DCC6C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font-size: 14px;</w:t>
      </w:r>
    </w:p>
    <w:p w14:paraId="3DB5755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font-weight: 500;</w:t>
      </w:r>
    </w:p>
    <w:p w14:paraId="20C5780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color: var(--el-text-color-primary);</w:t>
      </w:r>
    </w:p>
    <w:p w14:paraId="640BB58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</w:t>
      </w:r>
    </w:p>
    <w:p w14:paraId="14058C4E">
      <w:pPr>
        <w:spacing w:before="0" w:after="0" w:line="240" w:lineRule="auto"/>
        <w:rPr>
          <w:sz w:val="24"/>
          <w:szCs w:val="24"/>
        </w:rPr>
      </w:pPr>
    </w:p>
    <w:p w14:paraId="6E57F72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.ws-meta {</w:t>
      </w:r>
    </w:p>
    <w:p w14:paraId="39CECE0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display: flex;</w:t>
      </w:r>
    </w:p>
    <w:p w14:paraId="5D053F7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align-items: center;</w:t>
      </w:r>
    </w:p>
    <w:p w14:paraId="1A1AF29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gap: 8px;</w:t>
      </w:r>
    </w:p>
    <w:p w14:paraId="5483A15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margin-top: 2px;</w:t>
      </w:r>
    </w:p>
    <w:p w14:paraId="47E5835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</w:t>
      </w:r>
    </w:p>
    <w:p w14:paraId="6A13ECD0">
      <w:pPr>
        <w:spacing w:before="0" w:after="0" w:line="240" w:lineRule="auto"/>
        <w:rPr>
          <w:sz w:val="24"/>
          <w:szCs w:val="24"/>
        </w:rPr>
      </w:pPr>
    </w:p>
    <w:p w14:paraId="6AC1C0A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.ws-location {</w:t>
      </w:r>
    </w:p>
    <w:p w14:paraId="0FC1C44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font-size: 12px;</w:t>
      </w:r>
    </w:p>
    <w:p w14:paraId="716D9D6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color: var(--el-text-color-secondary);</w:t>
      </w:r>
    </w:p>
    <w:p w14:paraId="7EF62EA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</w:t>
      </w:r>
    </w:p>
    <w:p w14:paraId="16D8B30A">
      <w:pPr>
        <w:spacing w:before="0" w:after="0" w:line="240" w:lineRule="auto"/>
        <w:rPr>
          <w:sz w:val="24"/>
          <w:szCs w:val="24"/>
        </w:rPr>
      </w:pPr>
    </w:p>
    <w:p w14:paraId="27A3202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.ws-user {</w:t>
      </w:r>
    </w:p>
    <w:p w14:paraId="389EAC2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font-size: 12px;</w:t>
      </w:r>
    </w:p>
    <w:p w14:paraId="77CF490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color: var(--el-color-primary);</w:t>
      </w:r>
    </w:p>
    <w:p w14:paraId="2AA8D9E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display: flex;</w:t>
      </w:r>
    </w:p>
    <w:p w14:paraId="7B2666D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align-items: center;</w:t>
      </w:r>
    </w:p>
    <w:p w14:paraId="2C48554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gap: 4px;</w:t>
      </w:r>
    </w:p>
    <w:p w14:paraId="765EEFE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margin-top: 2px;</w:t>
      </w:r>
    </w:p>
    <w:p w14:paraId="458985E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</w:t>
      </w:r>
    </w:p>
    <w:p w14:paraId="0A499B33">
      <w:pPr>
        <w:spacing w:before="0" w:after="0" w:line="240" w:lineRule="auto"/>
        <w:rPr>
          <w:sz w:val="24"/>
          <w:szCs w:val="24"/>
        </w:rPr>
      </w:pPr>
    </w:p>
    <w:p w14:paraId="62E27B4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.ws-actions {</w:t>
      </w:r>
    </w:p>
    <w:p w14:paraId="53C5E95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display: flex;</w:t>
      </w:r>
    </w:p>
    <w:p w14:paraId="26F674C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gap: 4px;</w:t>
      </w:r>
    </w:p>
    <w:p w14:paraId="1273998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flex-shrink: 0;</w:t>
      </w:r>
    </w:p>
    <w:p w14:paraId="479161F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margin-left: 8px;</w:t>
      </w:r>
    </w:p>
    <w:p w14:paraId="22A2642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</w:t>
      </w:r>
    </w:p>
    <w:p w14:paraId="4FABF00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46A4B039">
      <w:pPr>
        <w:spacing w:before="0" w:after="0" w:line="240" w:lineRule="auto"/>
        <w:rPr>
          <w:sz w:val="24"/>
          <w:szCs w:val="24"/>
        </w:rPr>
      </w:pPr>
    </w:p>
    <w:p w14:paraId="50C041F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.action-panel { padding: 8px 0; }</w:t>
      </w:r>
    </w:p>
    <w:p w14:paraId="7E930AE9">
      <w:pPr>
        <w:spacing w:before="0" w:after="0" w:line="240" w:lineRule="auto"/>
        <w:rPr>
          <w:sz w:val="24"/>
          <w:szCs w:val="24"/>
        </w:rPr>
      </w:pPr>
    </w:p>
    <w:p w14:paraId="5B06F1E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.floor-summary {</w:t>
      </w:r>
    </w:p>
    <w:p w14:paraId="5A3BEC6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p { margin-bottom: 8px; font-size: 14px; }</w:t>
      </w:r>
    </w:p>
    <w:p w14:paraId="70B6FEE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5B071BC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&lt;/style&gt;</w:t>
      </w:r>
    </w:p>
    <w:p w14:paraId="5FCAD16B">
      <w:pPr>
        <w:spacing w:before="0" w:after="0" w:line="240" w:lineRule="auto"/>
        <w:rPr>
          <w:sz w:val="24"/>
          <w:szCs w:val="24"/>
        </w:rPr>
      </w:pPr>
    </w:p>
    <w:p w14:paraId="57477F3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&lt;template&gt;</w:t>
      </w:r>
    </w:p>
    <w:p w14:paraId="213BC63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&lt;div class="shared-booking-container no-background-container"&gt;</w:t>
      </w:r>
    </w:p>
    <w:p w14:paraId="59F71CF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&lt;vab-card class="auto-height-card"&gt;</w:t>
      </w:r>
    </w:p>
    <w:p w14:paraId="6961EDE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&lt;el-tabs v-model="activeTab"&gt;</w:t>
      </w:r>
    </w:p>
    <w:p w14:paraId="65581C3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&lt;el-tab-pane label="在线预定" name="booking"&gt;</w:t>
      </w:r>
    </w:p>
    <w:p w14:paraId="318D067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&lt;div class="booking-panel"&gt;</w:t>
      </w:r>
    </w:p>
    <w:p w14:paraId="06261A4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&lt;vab-query-form&gt;</w:t>
      </w:r>
    </w:p>
    <w:p w14:paraId="70B3697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&lt;vab-query-form-top-panel :span="24"&gt;</w:t>
      </w:r>
    </w:p>
    <w:p w14:paraId="47701E3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  &lt;el-form :inline="true"&gt;</w:t>
      </w:r>
    </w:p>
    <w:p w14:paraId="7218FBA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    &lt;el-form-item label="日期"&gt;</w:t>
      </w:r>
    </w:p>
    <w:p w14:paraId="64FBBF1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      &lt;el-date-picker v-model="bookingDate" type="date" placeholder="选择日期" /&gt;</w:t>
      </w:r>
    </w:p>
    <w:p w14:paraId="0E79A0B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    &lt;/el-form-item&gt;</w:t>
      </w:r>
    </w:p>
    <w:p w14:paraId="70770D3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    &lt;el-form-item&gt;</w:t>
      </w:r>
    </w:p>
    <w:p w14:paraId="3F40A84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      &lt;el-button type="primary" @click="fetchWorkstations"&gt;查询可用工位&lt;/el-button&gt;</w:t>
      </w:r>
    </w:p>
    <w:p w14:paraId="32B696B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    &lt;/el-form-item&gt;</w:t>
      </w:r>
    </w:p>
    <w:p w14:paraId="74E7C59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  &lt;/el-form&gt;</w:t>
      </w:r>
    </w:p>
    <w:p w14:paraId="52EB8C4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&lt;/vab-query-form-top-panel&gt;</w:t>
      </w:r>
    </w:p>
    <w:p w14:paraId="0D27117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&lt;/vab-query-form&gt;</w:t>
      </w:r>
    </w:p>
    <w:p w14:paraId="0283AC69">
      <w:pPr>
        <w:spacing w:before="0" w:after="0" w:line="240" w:lineRule="auto"/>
        <w:rPr>
          <w:sz w:val="24"/>
          <w:szCs w:val="24"/>
        </w:rPr>
      </w:pPr>
    </w:p>
    <w:p w14:paraId="60711A0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&lt;el-row :gutter="20"&gt;</w:t>
      </w:r>
    </w:p>
    <w:p w14:paraId="07A3194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&lt;el-col v-for="ws in workstations" :key="ws.id" :span="6"&gt;</w:t>
      </w:r>
    </w:p>
    <w:p w14:paraId="2371ADE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  &lt;el-card shadow="hover" class="ws-card" :class="ws.status"&gt;</w:t>
      </w:r>
    </w:p>
    <w:p w14:paraId="38AE25D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    &lt;div class="ws-header"&gt;</w:t>
      </w:r>
    </w:p>
    <w:p w14:paraId="79A3A5D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      &lt;span&gt;{{ ws.code }}&lt;/span&gt;</w:t>
      </w:r>
    </w:p>
    <w:p w14:paraId="6C8FC1F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      &lt;el-tag size="small" :type="ws.status === 'available' ? 'success' : 'info'"&gt;</w:t>
      </w:r>
    </w:p>
    <w:p w14:paraId="2E1275C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        {{ ws.status === 'available' ? '空闲' : '已预定' }}</w:t>
      </w:r>
    </w:p>
    <w:p w14:paraId="6382CD7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      &lt;/el-tag&gt;</w:t>
      </w:r>
    </w:p>
    <w:p w14:paraId="1104AC9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    &lt;/div&gt;</w:t>
      </w:r>
    </w:p>
    <w:p w14:paraId="78E6925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    &lt;div class="ws-info"&gt;</w:t>
      </w:r>
    </w:p>
    <w:p w14:paraId="31AFD9F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      &lt;p&gt;{{ ws.location }}&lt;/p&gt;</w:t>
      </w:r>
    </w:p>
    <w:p w14:paraId="4926D67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      &lt;div class="features"&gt;</w:t>
      </w:r>
    </w:p>
    <w:p w14:paraId="4D8FF55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        &lt;el-tag v-for="f in ws.features" :key="f" size="small" effect="plain" style="margin-right: 5px"&gt;{{ f }}&lt;/el-tag&gt;</w:t>
      </w:r>
    </w:p>
    <w:p w14:paraId="4BE5739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      &lt;/div&gt;</w:t>
      </w:r>
    </w:p>
    <w:p w14:paraId="57E45EA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    &lt;/div&gt;</w:t>
      </w:r>
    </w:p>
    <w:p w14:paraId="6E3AE23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    &lt;div class="ws-action"&gt;</w:t>
      </w:r>
    </w:p>
    <w:p w14:paraId="626BF97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      &lt;el-button v-if="ws.status === 'available'" type="primary" size="small" @click="handleBook(ws)"&gt;预定&lt;/el-button&gt;</w:t>
      </w:r>
    </w:p>
    <w:p w14:paraId="0CB9972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      &lt;span v-else class="next-time"&gt;下次可用: {{ ws.nextAvailable }}&lt;/span&gt;</w:t>
      </w:r>
    </w:p>
    <w:p w14:paraId="7EE589A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    &lt;/div&gt;</w:t>
      </w:r>
    </w:p>
    <w:p w14:paraId="7942B2B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  &lt;/el-card&gt;</w:t>
      </w:r>
    </w:p>
    <w:p w14:paraId="1E2F681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&lt;/el-col&gt;</w:t>
      </w:r>
    </w:p>
    <w:p w14:paraId="225C164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&lt;/el-row&gt;</w:t>
      </w:r>
    </w:p>
    <w:p w14:paraId="440B42C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&lt;/div&gt;</w:t>
      </w:r>
    </w:p>
    <w:p w14:paraId="3F70C36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&lt;/el-tab-pane&gt;</w:t>
      </w:r>
    </w:p>
    <w:p w14:paraId="0C672F1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&lt;el-tab-pane label="预定管理" name="management"&gt;</w:t>
      </w:r>
    </w:p>
    <w:p w14:paraId="078591E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&lt;vab-query-form&gt;</w:t>
      </w:r>
    </w:p>
    <w:p w14:paraId="25EACB8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&lt;vab-query-form-top-panel :span="24"&gt;</w:t>
      </w:r>
    </w:p>
    <w:p w14:paraId="10C5E8F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&lt;el-form :inline="true"&gt;</w:t>
      </w:r>
    </w:p>
    <w:p w14:paraId="56D1114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  &lt;el-form-item label="预定人"&gt;</w:t>
      </w:r>
    </w:p>
    <w:p w14:paraId="7715364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    &lt;el-input v-model="queryForm.user" placeholder="姓名" /&gt;</w:t>
      </w:r>
    </w:p>
    <w:p w14:paraId="15F7646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  &lt;/el-form-item&gt;</w:t>
      </w:r>
    </w:p>
    <w:p w14:paraId="6C6A325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  &lt;el-form-item&gt;</w:t>
      </w:r>
    </w:p>
    <w:p w14:paraId="4E0A1E6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    &lt;el-button type="primary" @click="fetchBookings"&gt;查询&lt;/el-button&gt;</w:t>
      </w:r>
    </w:p>
    <w:p w14:paraId="3D16822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  &lt;/el-form-item&gt;</w:t>
      </w:r>
    </w:p>
    <w:p w14:paraId="7C20CB0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&lt;/el-form&gt;</w:t>
      </w:r>
    </w:p>
    <w:p w14:paraId="1DD5E16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&lt;/vab-query-form-top-panel&gt;</w:t>
      </w:r>
    </w:p>
    <w:p w14:paraId="5C55459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&lt;/vab-query-form&gt;</w:t>
      </w:r>
    </w:p>
    <w:p w14:paraId="1FBCE505">
      <w:pPr>
        <w:spacing w:before="0" w:after="0" w:line="240" w:lineRule="auto"/>
        <w:rPr>
          <w:sz w:val="24"/>
          <w:szCs w:val="24"/>
        </w:rPr>
      </w:pPr>
    </w:p>
    <w:p w14:paraId="33297E1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&lt;el-table :data="bookingList" border&gt;</w:t>
      </w:r>
    </w:p>
    <w:p w14:paraId="0FC26EB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&lt;el-table-column prop="id" label="订单号" width="150" /&gt;</w:t>
      </w:r>
    </w:p>
    <w:p w14:paraId="78C7560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&lt;el-table-column prop="workstation" label="工位" width="100" /&gt;</w:t>
      </w:r>
    </w:p>
    <w:p w14:paraId="2ADFF05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&lt;el-table-column prop="user" label="预定人" width="100" /&gt;</w:t>
      </w:r>
    </w:p>
    <w:p w14:paraId="12FFB14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&lt;el-table-column prop="department" label="部门" width="120" /&gt;</w:t>
      </w:r>
    </w:p>
    <w:p w14:paraId="54D2166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&lt;el-table-column prop="startTime" label="开始时间" width="160" /&gt;</w:t>
      </w:r>
    </w:p>
    <w:p w14:paraId="2B5DC74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&lt;el-table-column prop="endTime" label="结束时间" width="160" /&gt;</w:t>
      </w:r>
    </w:p>
    <w:p w14:paraId="14306B5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&lt;el-table-column prop="status" label="状态" width="100"&gt;</w:t>
      </w:r>
    </w:p>
    <w:p w14:paraId="02CFB0B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&lt;template #default="{ row }"&gt;</w:t>
      </w:r>
    </w:p>
    <w:p w14:paraId="49A0E37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  &lt;el-tag :type="row.status === 'active' ? 'primary' : 'info'"&gt;{{ row.status }}&lt;/el-tag&gt;</w:t>
      </w:r>
    </w:p>
    <w:p w14:paraId="20B0593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&lt;/template&gt;</w:t>
      </w:r>
    </w:p>
    <w:p w14:paraId="649C02D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&lt;/el-table-column&gt;</w:t>
      </w:r>
    </w:p>
    <w:p w14:paraId="1579D54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&lt;el-table-column label="操作" width="100" fixed="right"&gt;</w:t>
      </w:r>
    </w:p>
    <w:p w14:paraId="7729941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&lt;template #default="{ row }"&gt;</w:t>
      </w:r>
    </w:p>
    <w:p w14:paraId="3099333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  &lt;el-button v-if="row.status === 'active'" type="danger" text size="small" @click="handleCancel(row)"&gt;取消&lt;/el-button&gt;</w:t>
      </w:r>
    </w:p>
    <w:p w14:paraId="6EB030E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&lt;/template&gt;</w:t>
      </w:r>
    </w:p>
    <w:p w14:paraId="0C04976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&lt;/el-table-column&gt;</w:t>
      </w:r>
    </w:p>
    <w:p w14:paraId="66412DC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&lt;/el-table&gt;</w:t>
      </w:r>
    </w:p>
    <w:p w14:paraId="70462C3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&lt;/el-tab-pane&gt;</w:t>
      </w:r>
    </w:p>
    <w:p w14:paraId="2755202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&lt;/el-tabs&gt;</w:t>
      </w:r>
    </w:p>
    <w:p w14:paraId="21D45F09">
      <w:pPr>
        <w:spacing w:before="0" w:after="0" w:line="240" w:lineRule="auto"/>
        <w:rPr>
          <w:sz w:val="24"/>
          <w:szCs w:val="24"/>
        </w:rPr>
      </w:pPr>
    </w:p>
    <w:p w14:paraId="39E47D9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&lt;booking-dialog ref="bookingDialogRef" @success="fetchWorkstations" /&gt;</w:t>
      </w:r>
    </w:p>
    <w:p w14:paraId="34CC379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&lt;/vab-card&gt;</w:t>
      </w:r>
    </w:p>
    <w:p w14:paraId="20FEE80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&lt;/div&gt;</w:t>
      </w:r>
    </w:p>
    <w:p w14:paraId="044AA18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&lt;/template&gt;</w:t>
      </w:r>
    </w:p>
    <w:p w14:paraId="39C14C3A">
      <w:pPr>
        <w:spacing w:before="0" w:after="0" w:line="240" w:lineRule="auto"/>
        <w:rPr>
          <w:sz w:val="24"/>
          <w:szCs w:val="24"/>
        </w:rPr>
      </w:pPr>
    </w:p>
    <w:p w14:paraId="7C4D548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&lt;script lang="ts" setup&gt;</w:t>
      </w:r>
    </w:p>
    <w:p w14:paraId="06375B3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 getSharedWorkstations, getBookingList } from '/@/api/workstation'</w:t>
      </w:r>
    </w:p>
    <w:p w14:paraId="0B4C6B8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BookingDialog from './vabAutoComponents/BookingDialog.vue'</w:t>
      </w:r>
    </w:p>
    <w:p w14:paraId="5E7FE9BE">
      <w:pPr>
        <w:spacing w:before="0" w:after="0" w:line="240" w:lineRule="auto"/>
        <w:rPr>
          <w:sz w:val="24"/>
          <w:szCs w:val="24"/>
        </w:rPr>
      </w:pPr>
    </w:p>
    <w:p w14:paraId="4BADE40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defineOptions({</w:t>
      </w:r>
    </w:p>
    <w:p w14:paraId="3D8F5D3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name: 'SharedBooking',</w:t>
      </w:r>
    </w:p>
    <w:p w14:paraId="657A81D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})</w:t>
      </w:r>
    </w:p>
    <w:p w14:paraId="76EC3B79">
      <w:pPr>
        <w:spacing w:before="0" w:after="0" w:line="240" w:lineRule="auto"/>
        <w:rPr>
          <w:sz w:val="24"/>
          <w:szCs w:val="24"/>
        </w:rPr>
      </w:pPr>
    </w:p>
    <w:p w14:paraId="1242961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activeTab = ref('booking')</w:t>
      </w:r>
    </w:p>
    <w:p w14:paraId="1CFA903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bookingDate = ref(new Date())</w:t>
      </w:r>
    </w:p>
    <w:p w14:paraId="7A4AEA8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workstations = ref&lt;any[]&gt;([])</w:t>
      </w:r>
    </w:p>
    <w:p w14:paraId="52AC957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bookingList = ref&lt;any[]&gt;([])</w:t>
      </w:r>
    </w:p>
    <w:p w14:paraId="1B14305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bookingDialogRef = ref&lt;any&gt;(null)</w:t>
      </w:r>
    </w:p>
    <w:p w14:paraId="51896C6D">
      <w:pPr>
        <w:spacing w:before="0" w:after="0" w:line="240" w:lineRule="auto"/>
        <w:rPr>
          <w:sz w:val="24"/>
          <w:szCs w:val="24"/>
        </w:rPr>
      </w:pPr>
    </w:p>
    <w:p w14:paraId="10E33AC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queryForm = reactive({</w:t>
      </w:r>
    </w:p>
    <w:p w14:paraId="770F6CA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user: '',</w:t>
      </w:r>
    </w:p>
    <w:p w14:paraId="5F5F424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})</w:t>
      </w:r>
    </w:p>
    <w:p w14:paraId="600BCAFB">
      <w:pPr>
        <w:spacing w:before="0" w:after="0" w:line="240" w:lineRule="auto"/>
        <w:rPr>
          <w:sz w:val="24"/>
          <w:szCs w:val="24"/>
        </w:rPr>
      </w:pPr>
    </w:p>
    <w:p w14:paraId="5F55284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fetchWorkstations = async () =&gt; {</w:t>
      </w:r>
    </w:p>
    <w:p w14:paraId="25150E8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const { data } = await getSharedWorkstations({})</w:t>
      </w:r>
    </w:p>
    <w:p w14:paraId="1A608E0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workstations.value = data.list || []</w:t>
      </w:r>
    </w:p>
    <w:p w14:paraId="6E61528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1F4EAF6D">
      <w:pPr>
        <w:spacing w:before="0" w:after="0" w:line="240" w:lineRule="auto"/>
        <w:rPr>
          <w:sz w:val="24"/>
          <w:szCs w:val="24"/>
        </w:rPr>
      </w:pPr>
    </w:p>
    <w:p w14:paraId="2A1C11F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fetchBookings = async () =&gt; {</w:t>
      </w:r>
    </w:p>
    <w:p w14:paraId="64EDA89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const { data } = await getBookingList(queryForm)</w:t>
      </w:r>
    </w:p>
    <w:p w14:paraId="5204D31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bookingList.value = data.list || []</w:t>
      </w:r>
    </w:p>
    <w:p w14:paraId="5970780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00DFBB93">
      <w:pPr>
        <w:spacing w:before="0" w:after="0" w:line="240" w:lineRule="auto"/>
        <w:rPr>
          <w:sz w:val="24"/>
          <w:szCs w:val="24"/>
        </w:rPr>
      </w:pPr>
    </w:p>
    <w:p w14:paraId="5CE45F0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handleBook = (ws: any) =&gt; {</w:t>
      </w:r>
    </w:p>
    <w:p w14:paraId="20B00EB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bookingDialogRef.value.show(ws)</w:t>
      </w:r>
    </w:p>
    <w:p w14:paraId="644EB40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084C3A74">
      <w:pPr>
        <w:spacing w:before="0" w:after="0" w:line="240" w:lineRule="auto"/>
        <w:rPr>
          <w:sz w:val="24"/>
          <w:szCs w:val="24"/>
        </w:rPr>
      </w:pPr>
    </w:p>
    <w:p w14:paraId="323C63A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handleCancel = (row: any) =&gt; {</w:t>
      </w:r>
    </w:p>
    <w:p w14:paraId="08150C1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ElMessage.success('取消成功')</w:t>
      </w:r>
    </w:p>
    <w:p w14:paraId="5BC873B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fetchBookings()</w:t>
      </w:r>
    </w:p>
    <w:p w14:paraId="51C9F66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495AE630">
      <w:pPr>
        <w:spacing w:before="0" w:after="0" w:line="240" w:lineRule="auto"/>
        <w:rPr>
          <w:sz w:val="24"/>
          <w:szCs w:val="24"/>
        </w:rPr>
      </w:pPr>
    </w:p>
    <w:p w14:paraId="280DF24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onMounted(() =&gt; {</w:t>
      </w:r>
    </w:p>
    <w:p w14:paraId="440A410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fetchWorkstations()</w:t>
      </w:r>
    </w:p>
    <w:p w14:paraId="3D8DEA7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fetchBookings()</w:t>
      </w:r>
    </w:p>
    <w:p w14:paraId="22DC1E1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})</w:t>
      </w:r>
    </w:p>
    <w:p w14:paraId="7EE0781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&lt;/script&gt;</w:t>
      </w:r>
    </w:p>
    <w:p w14:paraId="38AE0024">
      <w:pPr>
        <w:spacing w:before="0" w:after="0" w:line="240" w:lineRule="auto"/>
        <w:rPr>
          <w:sz w:val="24"/>
          <w:szCs w:val="24"/>
        </w:rPr>
      </w:pPr>
    </w:p>
    <w:p w14:paraId="3D40801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&lt;style lang="scss" scoped&gt;</w:t>
      </w:r>
    </w:p>
    <w:p w14:paraId="37802F8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.shared-booking-container {</w:t>
      </w:r>
    </w:p>
    <w:p w14:paraId="12BD8D4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padding: 20px;</w:t>
      </w:r>
    </w:p>
    <w:p w14:paraId="611C6158">
      <w:pPr>
        <w:spacing w:before="0" w:after="0" w:line="240" w:lineRule="auto"/>
        <w:rPr>
          <w:sz w:val="24"/>
          <w:szCs w:val="24"/>
        </w:rPr>
      </w:pPr>
    </w:p>
    <w:p w14:paraId="29E3AD9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.ws-card {</w:t>
      </w:r>
    </w:p>
    <w:p w14:paraId="4F57B5B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margin-bottom: 20px;</w:t>
      </w:r>
    </w:p>
    <w:p w14:paraId="26D5E7E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background-color: var(--el-bg-color);</w:t>
      </w:r>
    </w:p>
    <w:p w14:paraId="2314931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border: 1px solid var(--el-border-color-light);</w:t>
      </w:r>
    </w:p>
    <w:p w14:paraId="429F822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color: var(--el-text-color-primary);</w:t>
      </w:r>
    </w:p>
    <w:p w14:paraId="190853DA">
      <w:pPr>
        <w:spacing w:before="0" w:after="0" w:line="240" w:lineRule="auto"/>
        <w:rPr>
          <w:sz w:val="24"/>
          <w:szCs w:val="24"/>
        </w:rPr>
      </w:pPr>
    </w:p>
    <w:p w14:paraId="04B70E3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.ws-header {</w:t>
      </w:r>
    </w:p>
    <w:p w14:paraId="1590DC8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display: flex;</w:t>
      </w:r>
    </w:p>
    <w:p w14:paraId="35AB750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justify-content: space-between;</w:t>
      </w:r>
    </w:p>
    <w:p w14:paraId="63906B4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align-items: center;</w:t>
      </w:r>
    </w:p>
    <w:p w14:paraId="5B60AEC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font-weight: bold;</w:t>
      </w:r>
    </w:p>
    <w:p w14:paraId="57515F8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margin-bottom: 10px;</w:t>
      </w:r>
    </w:p>
    <w:p w14:paraId="3E9295A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}</w:t>
      </w:r>
    </w:p>
    <w:p w14:paraId="537B80F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.ws-info {</w:t>
      </w:r>
    </w:p>
    <w:p w14:paraId="176EF16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font-size: 13px;</w:t>
      </w:r>
    </w:p>
    <w:p w14:paraId="4E1EBFF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color: var(--el-text-color-regular);</w:t>
      </w:r>
    </w:p>
    <w:p w14:paraId="017BAE4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margin-bottom: 15px;</w:t>
      </w:r>
    </w:p>
    <w:p w14:paraId="4C3C5CB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.features { margin-top: 5px; }</w:t>
      </w:r>
    </w:p>
    <w:p w14:paraId="0F39D15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}</w:t>
      </w:r>
    </w:p>
    <w:p w14:paraId="3B79E17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.ws-action {</w:t>
      </w:r>
    </w:p>
    <w:p w14:paraId="10E3706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display: flex;</w:t>
      </w:r>
    </w:p>
    <w:p w14:paraId="780EC5C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justify-content: flex-end;</w:t>
      </w:r>
    </w:p>
    <w:p w14:paraId="65A864A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align-items: center;</w:t>
      </w:r>
    </w:p>
    <w:p w14:paraId="187B2CC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.next-time {</w:t>
      </w:r>
    </w:p>
    <w:p w14:paraId="2A3F567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font-size: 12px;</w:t>
      </w:r>
    </w:p>
    <w:p w14:paraId="79934FD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color: var(--el-text-color-secondary);</w:t>
      </w:r>
    </w:p>
    <w:p w14:paraId="3860804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}</w:t>
      </w:r>
    </w:p>
    <w:p w14:paraId="16BFD5C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}</w:t>
      </w:r>
    </w:p>
    <w:p w14:paraId="3C075461">
      <w:pPr>
        <w:spacing w:before="0" w:after="0" w:line="240" w:lineRule="auto"/>
        <w:rPr>
          <w:sz w:val="24"/>
          <w:szCs w:val="24"/>
        </w:rPr>
      </w:pPr>
    </w:p>
    <w:p w14:paraId="25BB584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&amp;.available {</w:t>
      </w:r>
    </w:p>
    <w:p w14:paraId="1F3582D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border-top: 3px solid var(--el-color-success);</w:t>
      </w:r>
    </w:p>
    <w:p w14:paraId="6DA8F29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}</w:t>
      </w:r>
    </w:p>
    <w:p w14:paraId="11D4E60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&amp;.booked {</w:t>
      </w:r>
    </w:p>
    <w:p w14:paraId="2712F94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border-top: 3px solid var(--el-text-color-secondary);</w:t>
      </w:r>
    </w:p>
    <w:p w14:paraId="2EC9CE8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background-color: var(--el-fill-color-light);</w:t>
      </w:r>
    </w:p>
    <w:p w14:paraId="1495C17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}</w:t>
      </w:r>
    </w:p>
    <w:p w14:paraId="7B954C3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</w:t>
      </w:r>
    </w:p>
    <w:p w14:paraId="6255041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32E9B48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&lt;/style&gt;</w:t>
      </w:r>
    </w:p>
    <w:p w14:paraId="731F2754">
      <w:pPr>
        <w:spacing w:before="0" w:after="0" w:line="240" w:lineRule="auto"/>
        <w:rPr>
          <w:sz w:val="24"/>
          <w:szCs w:val="24"/>
        </w:rPr>
      </w:pPr>
    </w:p>
    <w:p w14:paraId="708A0AE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&lt;template&gt;</w:t>
      </w:r>
    </w:p>
    <w:p w14:paraId="7534FFD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&lt;div class="fixed-allocation-container no-background-container"&gt;</w:t>
      </w:r>
    </w:p>
    <w:p w14:paraId="41BEA81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&lt;vab-card class="auto-height-card"&gt;</w:t>
      </w:r>
    </w:p>
    <w:p w14:paraId="09E7BB2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&lt;vab-query-form&gt;</w:t>
      </w:r>
    </w:p>
    <w:p w14:paraId="4198027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&lt;vab-query-form-top-panel :span="24"&gt;</w:t>
      </w:r>
    </w:p>
    <w:p w14:paraId="264D2BC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&lt;el-form :model="queryForm" :inline="true" @submit.prevent&gt;</w:t>
      </w:r>
    </w:p>
    <w:p w14:paraId="2FD6E1C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&lt;el-form-item label="工位编号"&gt;</w:t>
      </w:r>
    </w:p>
    <w:p w14:paraId="0C2682A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&lt;el-input v-model="queryForm.code" placeholder="请输入编号" /&gt;</w:t>
      </w:r>
    </w:p>
    <w:p w14:paraId="3884E12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&lt;/el-form-item&gt;</w:t>
      </w:r>
    </w:p>
    <w:p w14:paraId="29FDC14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&lt;el-form-item label="部门"&gt;</w:t>
      </w:r>
    </w:p>
    <w:p w14:paraId="5466B0D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&lt;el-input v-model="queryForm.department" placeholder="请输入部门" /&gt;</w:t>
      </w:r>
    </w:p>
    <w:p w14:paraId="35B338B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&lt;/el-form-item&gt;</w:t>
      </w:r>
    </w:p>
    <w:p w14:paraId="1B01EFD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&lt;el-form-item label="状态"&gt;</w:t>
      </w:r>
    </w:p>
    <w:p w14:paraId="1ED23B6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&lt;el-select v-model="queryForm.status" placeholder="状态" clearable&gt;</w:t>
      </w:r>
    </w:p>
    <w:p w14:paraId="4E3346D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  &lt;el-option label="已占用" value="occupied" /&gt;</w:t>
      </w:r>
    </w:p>
    <w:p w14:paraId="6F759E8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  &lt;el-option label="空闲" value="vacant" /&gt;</w:t>
      </w:r>
    </w:p>
    <w:p w14:paraId="3623D91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&lt;/el-select&gt;</w:t>
      </w:r>
    </w:p>
    <w:p w14:paraId="1775208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&lt;/el-form-item&gt;</w:t>
      </w:r>
    </w:p>
    <w:p w14:paraId="5C2594C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&lt;el-form-item&gt;</w:t>
      </w:r>
    </w:p>
    <w:p w14:paraId="70081B4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&lt;el-button type="primary" native-type="submit" @click="fetchData"&gt;查询&lt;/el-button&gt;</w:t>
      </w:r>
    </w:p>
    <w:p w14:paraId="7EC3209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&lt;el-button type="primary" @click="handleBatchAllocate"&gt;批量分配&lt;/el-button&gt;</w:t>
      </w:r>
    </w:p>
    <w:p w14:paraId="69660F4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&lt;/el-form-item&gt;</w:t>
      </w:r>
    </w:p>
    <w:p w14:paraId="534B008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&lt;/el-form&gt;</w:t>
      </w:r>
    </w:p>
    <w:p w14:paraId="5B105D5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&lt;/vab-query-form-top-panel&gt;</w:t>
      </w:r>
    </w:p>
    <w:p w14:paraId="4469BD6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&lt;/vab-query-form&gt;</w:t>
      </w:r>
    </w:p>
    <w:p w14:paraId="6225D11D">
      <w:pPr>
        <w:spacing w:before="0" w:after="0" w:line="240" w:lineRule="auto"/>
        <w:rPr>
          <w:sz w:val="24"/>
          <w:szCs w:val="24"/>
        </w:rPr>
      </w:pPr>
    </w:p>
    <w:p w14:paraId="342343B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&lt;el-table v-loading="loading" :data="list" border @selection-change="handleSelectionChange"&gt;</w:t>
      </w:r>
    </w:p>
    <w:p w14:paraId="20FB458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&lt;el-table-column type="selection" width="55" /&gt;</w:t>
      </w:r>
    </w:p>
    <w:p w14:paraId="05C6BA2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&lt;el-table-column prop="code" label="工位编号" width="120" /&gt;</w:t>
      </w:r>
    </w:p>
    <w:p w14:paraId="5B3AFF2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&lt;el-table-column prop="location" label="位置" /&gt;</w:t>
      </w:r>
    </w:p>
    <w:p w14:paraId="3C1A997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&lt;el-table-column prop="department" label="所属部门" width="150" /&gt;</w:t>
      </w:r>
    </w:p>
    <w:p w14:paraId="62CB9B0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&lt;el-table-column prop="user" label="使用人" width="120" /&gt;</w:t>
      </w:r>
    </w:p>
    <w:p w14:paraId="0009262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&lt;el-table-column prop="status" label="状态" width="100"&gt;</w:t>
      </w:r>
    </w:p>
    <w:p w14:paraId="21DD064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&lt;template #default="{ row }"&gt;</w:t>
      </w:r>
    </w:p>
    <w:p w14:paraId="7478A81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&lt;el-tag :type="row.status === 'occupied' ? 'warning' : 'success'"&gt;</w:t>
      </w:r>
    </w:p>
    <w:p w14:paraId="3625833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{{ row.status === 'occupied' ? '已占用' : '空闲' }}</w:t>
      </w:r>
    </w:p>
    <w:p w14:paraId="2FF2760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&lt;/el-tag&gt;</w:t>
      </w:r>
    </w:p>
    <w:p w14:paraId="53BA068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&lt;/template&gt;</w:t>
      </w:r>
    </w:p>
    <w:p w14:paraId="71595B3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&lt;/el-table-column&gt;</w:t>
      </w:r>
    </w:p>
    <w:p w14:paraId="32E11BC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&lt;el-table-column label="操作" width="150" fixed="right"&gt;</w:t>
      </w:r>
    </w:p>
    <w:p w14:paraId="7057724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&lt;template #default="{ row }"&gt;</w:t>
      </w:r>
    </w:p>
    <w:p w14:paraId="2DED22E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&lt;el-button type="primary" text size="small" @click="handleAllocate(row)"&gt;分配&lt;/el-button&gt;</w:t>
      </w:r>
    </w:p>
    <w:p w14:paraId="76790B3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&lt;el-button v-if="row.status === 'occupied'" type="danger" text size="small" @click="handleRelease(row)"&gt;收回&lt;/el-button&gt;</w:t>
      </w:r>
    </w:p>
    <w:p w14:paraId="5807D4A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&lt;/template&gt;</w:t>
      </w:r>
    </w:p>
    <w:p w14:paraId="329E901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&lt;/el-table-column&gt;</w:t>
      </w:r>
    </w:p>
    <w:p w14:paraId="1D08EBB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&lt;/el-table&gt;</w:t>
      </w:r>
    </w:p>
    <w:p w14:paraId="5D7E476F">
      <w:pPr>
        <w:spacing w:before="0" w:after="0" w:line="240" w:lineRule="auto"/>
        <w:rPr>
          <w:sz w:val="24"/>
          <w:szCs w:val="24"/>
        </w:rPr>
      </w:pPr>
    </w:p>
    <w:p w14:paraId="17D0B59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&lt;allocation-dialog ref="allocationRef" @fetch-data="fetchData" /&gt;</w:t>
      </w:r>
    </w:p>
    <w:p w14:paraId="3301725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&lt;/vab-card&gt;</w:t>
      </w:r>
    </w:p>
    <w:p w14:paraId="58AE0AC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&lt;/div&gt;</w:t>
      </w:r>
    </w:p>
    <w:p w14:paraId="127951B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&lt;/template&gt;</w:t>
      </w:r>
    </w:p>
    <w:p w14:paraId="1035346A">
      <w:pPr>
        <w:spacing w:before="0" w:after="0" w:line="240" w:lineRule="auto"/>
        <w:rPr>
          <w:sz w:val="24"/>
          <w:szCs w:val="24"/>
        </w:rPr>
      </w:pPr>
    </w:p>
    <w:p w14:paraId="31794DE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&lt;script lang="ts" setup&gt;</w:t>
      </w:r>
    </w:p>
    <w:p w14:paraId="1EB8543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 getFixedWorkstations } from '/@/api/workstation'</w:t>
      </w:r>
    </w:p>
    <w:p w14:paraId="5EEFA29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AllocationDialog from './vabAutoComponents/AllocationDialog.vue'</w:t>
      </w:r>
    </w:p>
    <w:p w14:paraId="51CE9698">
      <w:pPr>
        <w:spacing w:before="0" w:after="0" w:line="240" w:lineRule="auto"/>
        <w:rPr>
          <w:sz w:val="24"/>
          <w:szCs w:val="24"/>
        </w:rPr>
      </w:pPr>
    </w:p>
    <w:p w14:paraId="3493880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defineOptions({</w:t>
      </w:r>
    </w:p>
    <w:p w14:paraId="609D036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name: 'FixedAllocation',</w:t>
      </w:r>
    </w:p>
    <w:p w14:paraId="031E8AB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})</w:t>
      </w:r>
    </w:p>
    <w:p w14:paraId="0BE84EEB">
      <w:pPr>
        <w:spacing w:before="0" w:after="0" w:line="240" w:lineRule="auto"/>
        <w:rPr>
          <w:sz w:val="24"/>
          <w:szCs w:val="24"/>
        </w:rPr>
      </w:pPr>
    </w:p>
    <w:p w14:paraId="79147E9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list = ref([])</w:t>
      </w:r>
    </w:p>
    <w:p w14:paraId="4E35B65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loading = ref(true)</w:t>
      </w:r>
    </w:p>
    <w:p w14:paraId="6A4056F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allocationRef = ref&lt;any&gt;(null)</w:t>
      </w:r>
    </w:p>
    <w:p w14:paraId="7F7DAAD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selectedRows = ref&lt;any[]&gt;([])</w:t>
      </w:r>
    </w:p>
    <w:p w14:paraId="11F4FBC5">
      <w:pPr>
        <w:spacing w:before="0" w:after="0" w:line="240" w:lineRule="auto"/>
        <w:rPr>
          <w:sz w:val="24"/>
          <w:szCs w:val="24"/>
        </w:rPr>
      </w:pPr>
    </w:p>
    <w:p w14:paraId="29A2533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queryForm = reactive({</w:t>
      </w:r>
    </w:p>
    <w:p w14:paraId="5F833C7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code: '',</w:t>
      </w:r>
    </w:p>
    <w:p w14:paraId="1109EDE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department: '',</w:t>
      </w:r>
    </w:p>
    <w:p w14:paraId="0A4D82D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status: '',</w:t>
      </w:r>
    </w:p>
    <w:p w14:paraId="120080C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})</w:t>
      </w:r>
    </w:p>
    <w:p w14:paraId="3F6F2B5F">
      <w:pPr>
        <w:spacing w:before="0" w:after="0" w:line="240" w:lineRule="auto"/>
        <w:rPr>
          <w:sz w:val="24"/>
          <w:szCs w:val="24"/>
        </w:rPr>
      </w:pPr>
    </w:p>
    <w:p w14:paraId="3C3086A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fetchData = async () =&gt; {</w:t>
      </w:r>
    </w:p>
    <w:p w14:paraId="1AE0578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loading.value = true</w:t>
      </w:r>
    </w:p>
    <w:p w14:paraId="0B0A234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const { data } = await getFixedWorkstations(queryForm)</w:t>
      </w:r>
    </w:p>
    <w:p w14:paraId="417CAF7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list.value = data.list || []</w:t>
      </w:r>
    </w:p>
    <w:p w14:paraId="069DEA9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loading.value = false</w:t>
      </w:r>
    </w:p>
    <w:p w14:paraId="32CEDF3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6DA7B7AC">
      <w:pPr>
        <w:spacing w:before="0" w:after="0" w:line="240" w:lineRule="auto"/>
        <w:rPr>
          <w:sz w:val="24"/>
          <w:szCs w:val="24"/>
        </w:rPr>
      </w:pPr>
    </w:p>
    <w:p w14:paraId="55F9C15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handleSelectionChange = (val: any[]) =&gt; {</w:t>
      </w:r>
    </w:p>
    <w:p w14:paraId="7615274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selectedRows.value = val</w:t>
      </w:r>
    </w:p>
    <w:p w14:paraId="273B17D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7BDB0655">
      <w:pPr>
        <w:spacing w:before="0" w:after="0" w:line="240" w:lineRule="auto"/>
        <w:rPr>
          <w:sz w:val="24"/>
          <w:szCs w:val="24"/>
        </w:rPr>
      </w:pPr>
    </w:p>
    <w:p w14:paraId="756D5F4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handleAllocate = (row: any) =&gt; {</w:t>
      </w:r>
    </w:p>
    <w:p w14:paraId="43CF3FE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allocationRef.value.show(row)</w:t>
      </w:r>
    </w:p>
    <w:p w14:paraId="4E05212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6BC4FBDC">
      <w:pPr>
        <w:spacing w:before="0" w:after="0" w:line="240" w:lineRule="auto"/>
        <w:rPr>
          <w:sz w:val="24"/>
          <w:szCs w:val="24"/>
        </w:rPr>
      </w:pPr>
    </w:p>
    <w:p w14:paraId="729827A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handleBatchAllocate = () =&gt; {</w:t>
      </w:r>
    </w:p>
    <w:p w14:paraId="5375149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if (selectedRows.value.length === 0) {</w:t>
      </w:r>
    </w:p>
    <w:p w14:paraId="17C5784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ElMessage.warning('请选择要分配的工位')</w:t>
      </w:r>
    </w:p>
    <w:p w14:paraId="6218DFA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return</w:t>
      </w:r>
    </w:p>
    <w:p w14:paraId="457DFCD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</w:t>
      </w:r>
    </w:p>
    <w:p w14:paraId="7B49448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allocationRef.value.showBatch(selectedRows.value)</w:t>
      </w:r>
    </w:p>
    <w:p w14:paraId="3CEDF4A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13FD0B19">
      <w:pPr>
        <w:spacing w:before="0" w:after="0" w:line="240" w:lineRule="auto"/>
        <w:rPr>
          <w:sz w:val="24"/>
          <w:szCs w:val="24"/>
        </w:rPr>
      </w:pPr>
    </w:p>
    <w:p w14:paraId="2D93BCF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handleRelease = (row: any) =&gt; {</w:t>
      </w:r>
    </w:p>
    <w:p w14:paraId="45EE4D5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ElMessageBox.confirm('确认收回该工位?', '提示', {</w:t>
      </w:r>
    </w:p>
    <w:p w14:paraId="011147A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type: 'warning',</w:t>
      </w:r>
    </w:p>
    <w:p w14:paraId="2C14FDD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}).then(async () =&gt; {</w:t>
      </w:r>
    </w:p>
    <w:p w14:paraId="618BD78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ElMessage.success('收回成功')</w:t>
      </w:r>
    </w:p>
    <w:p w14:paraId="6BCA30B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fetchData()</w:t>
      </w:r>
    </w:p>
    <w:p w14:paraId="6D18314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})</w:t>
      </w:r>
    </w:p>
    <w:p w14:paraId="0D14864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6B7EDE35">
      <w:pPr>
        <w:spacing w:before="0" w:after="0" w:line="240" w:lineRule="auto"/>
        <w:rPr>
          <w:sz w:val="24"/>
          <w:szCs w:val="24"/>
        </w:rPr>
      </w:pPr>
    </w:p>
    <w:p w14:paraId="6AA1B5C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onMounted(() =&gt; {</w:t>
      </w:r>
    </w:p>
    <w:p w14:paraId="77E9FA6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fetchData()</w:t>
      </w:r>
    </w:p>
    <w:p w14:paraId="3A50B32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})</w:t>
      </w:r>
    </w:p>
    <w:p w14:paraId="5A76366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&lt;/script&gt;</w:t>
      </w:r>
    </w:p>
    <w:p w14:paraId="26891416">
      <w:pPr>
        <w:spacing w:before="0" w:after="0" w:line="240" w:lineRule="auto"/>
        <w:rPr>
          <w:sz w:val="24"/>
          <w:szCs w:val="24"/>
        </w:rPr>
      </w:pPr>
    </w:p>
    <w:p w14:paraId="2C88FDF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&lt;style lang="scss" scoped&gt;</w:t>
      </w:r>
    </w:p>
    <w:p w14:paraId="44BED0E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.fixed-allocation-container {</w:t>
      </w:r>
    </w:p>
    <w:p w14:paraId="73CFD9B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padding: 20px;</w:t>
      </w:r>
    </w:p>
    <w:p w14:paraId="78D0D0C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09AC89C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&lt;/style&gt;</w:t>
      </w:r>
    </w:p>
    <w:p w14:paraId="08BAAC72">
      <w:pPr>
        <w:spacing w:before="0" w:after="0" w:line="240" w:lineRule="auto"/>
        <w:rPr>
          <w:sz w:val="24"/>
          <w:szCs w:val="24"/>
        </w:rPr>
      </w:pPr>
    </w:p>
    <w:p w14:paraId="7709447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&lt;template&gt;</w:t>
      </w:r>
    </w:p>
    <w:p w14:paraId="1D24C76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&lt;div class="map-management-container no-background-container"&gt;</w:t>
      </w:r>
    </w:p>
    <w:p w14:paraId="15F5717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&lt;vab-card class="auto-height-card"&gt;</w:t>
      </w:r>
    </w:p>
    <w:p w14:paraId="7BE375F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&lt;vab-query-form&gt;</w:t>
      </w:r>
    </w:p>
    <w:p w14:paraId="25B441C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&lt;vab-query-form-top-panel :span="24"&gt;</w:t>
      </w:r>
    </w:p>
    <w:p w14:paraId="7B9C5AF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&lt;el-form :model="queryForm" :inline="true" @submit.prevent&gt;</w:t>
      </w:r>
    </w:p>
    <w:p w14:paraId="33F3AF4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&lt;el-form-item label="地图名称"&gt;</w:t>
      </w:r>
    </w:p>
    <w:p w14:paraId="02DB9B3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&lt;el-input v-model="queryForm.name" placeholder="请输入名称" /&gt;</w:t>
      </w:r>
    </w:p>
    <w:p w14:paraId="7603B02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&lt;/el-form-item&gt;</w:t>
      </w:r>
    </w:p>
    <w:p w14:paraId="0D682CF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&lt;el-form-item&gt;</w:t>
      </w:r>
    </w:p>
    <w:p w14:paraId="7BF5DE3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&lt;el-button type="primary" native-type="submit" @click="fetchData"&gt;查询&lt;/el-button&gt;</w:t>
      </w:r>
    </w:p>
    <w:p w14:paraId="7424A9B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&lt;el-button type="primary" :icon="Plus" @click="handleAdd"&gt;新增地图&lt;/el-button&gt;</w:t>
      </w:r>
    </w:p>
    <w:p w14:paraId="6E513D1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&lt;/el-form-item&gt;</w:t>
      </w:r>
    </w:p>
    <w:p w14:paraId="188EEF8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&lt;/el-form&gt;</w:t>
      </w:r>
    </w:p>
    <w:p w14:paraId="678A90E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&lt;/vab-query-form-top-panel&gt;</w:t>
      </w:r>
    </w:p>
    <w:p w14:paraId="550CEBF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&lt;/vab-query-form&gt;</w:t>
      </w:r>
    </w:p>
    <w:p w14:paraId="38651A4A">
      <w:pPr>
        <w:spacing w:before="0" w:after="0" w:line="240" w:lineRule="auto"/>
        <w:rPr>
          <w:sz w:val="24"/>
          <w:szCs w:val="24"/>
        </w:rPr>
      </w:pPr>
    </w:p>
    <w:p w14:paraId="4417373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&lt;el-table v-loading="loading" :data="list" border&gt;</w:t>
      </w:r>
    </w:p>
    <w:p w14:paraId="75B8C47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&lt;el-table-column prop="name" label="地图名称" /&gt;</w:t>
      </w:r>
    </w:p>
    <w:p w14:paraId="181B238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&lt;el-table-column prop="building" label="所属楼宇" width="120" /&gt;</w:t>
      </w:r>
    </w:p>
    <w:p w14:paraId="33F1420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&lt;el-table-column prop="floor" label="楼层" width="100" /&gt;</w:t>
      </w:r>
    </w:p>
    <w:p w14:paraId="4C422E9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&lt;el-table-column prop="workstationCount" label="工位数量" width="100" /&gt;</w:t>
      </w:r>
    </w:p>
    <w:p w14:paraId="0761043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&lt;el-table-column prop="updateTime" label="更新时间" width="180" /&gt;</w:t>
      </w:r>
    </w:p>
    <w:p w14:paraId="32411AD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&lt;el-table-column prop="status" label="状态" width="100"&gt;</w:t>
      </w:r>
    </w:p>
    <w:p w14:paraId="0B25408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&lt;template #default="{ row }"&gt;</w:t>
      </w:r>
    </w:p>
    <w:p w14:paraId="414AE54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&lt;el-tag :type="row.status === 'active' ? 'success' : 'info'"&gt;</w:t>
      </w:r>
    </w:p>
    <w:p w14:paraId="3B06ACD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{{ row.status === 'active' ? '启用' : '停用' }}</w:t>
      </w:r>
    </w:p>
    <w:p w14:paraId="1E2A141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&lt;/el-tag&gt;</w:t>
      </w:r>
    </w:p>
    <w:p w14:paraId="4DAAB17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&lt;/template&gt;</w:t>
      </w:r>
    </w:p>
    <w:p w14:paraId="182437F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&lt;/el-table-column&gt;</w:t>
      </w:r>
    </w:p>
    <w:p w14:paraId="28BB2C1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&lt;el-table-column label="操作" width="200" fixed="right"&gt;</w:t>
      </w:r>
    </w:p>
    <w:p w14:paraId="7C2A61A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&lt;template #default="{ row }"&gt;</w:t>
      </w:r>
    </w:p>
    <w:p w14:paraId="201B356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&lt;el-button type="primary" text size="small" @click="handleEdit(row)"&gt;编辑&lt;/el-button&gt;</w:t>
      </w:r>
    </w:p>
    <w:p w14:paraId="34138B5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&lt;el-button type="primary" text size="small" @click="handleDesign(row)"&gt;设计地图&lt;/el-button&gt;</w:t>
      </w:r>
    </w:p>
    <w:p w14:paraId="52D983F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&lt;el-button type="danger" text size="small" @click="handleDelete(row)"&gt;删除&lt;/el-button&gt;</w:t>
      </w:r>
    </w:p>
    <w:p w14:paraId="334F7A1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&lt;/template&gt;</w:t>
      </w:r>
    </w:p>
    <w:p w14:paraId="6CD3A3A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&lt;/el-table-column&gt;</w:t>
      </w:r>
    </w:p>
    <w:p w14:paraId="796254F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&lt;/el-table&gt;</w:t>
      </w:r>
    </w:p>
    <w:p w14:paraId="0674B360">
      <w:pPr>
        <w:spacing w:before="0" w:after="0" w:line="240" w:lineRule="auto"/>
        <w:rPr>
          <w:sz w:val="24"/>
          <w:szCs w:val="24"/>
        </w:rPr>
      </w:pPr>
    </w:p>
    <w:p w14:paraId="3DBF3AB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&lt;map-edit ref="editRef" @fetch-data="fetchData" /&gt;</w:t>
      </w:r>
    </w:p>
    <w:p w14:paraId="0731EF7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&lt;/vab-card&gt;</w:t>
      </w:r>
    </w:p>
    <w:p w14:paraId="63E9C3B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&lt;/div&gt;</w:t>
      </w:r>
    </w:p>
    <w:p w14:paraId="13F05F1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&lt;/template&gt;</w:t>
      </w:r>
    </w:p>
    <w:p w14:paraId="0AFB8137">
      <w:pPr>
        <w:spacing w:before="0" w:after="0" w:line="240" w:lineRule="auto"/>
        <w:rPr>
          <w:sz w:val="24"/>
          <w:szCs w:val="24"/>
        </w:rPr>
      </w:pPr>
    </w:p>
    <w:p w14:paraId="01B97CC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&lt;script lang="ts" setup&gt;</w:t>
      </w:r>
    </w:p>
    <w:p w14:paraId="13B49DD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 getMapList, deleteMap } from '/@/api/workstation'</w:t>
      </w:r>
    </w:p>
    <w:p w14:paraId="3D600E1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MapEdit from './vabAutoComponents/MapEdit.vue'</w:t>
      </w:r>
    </w:p>
    <w:p w14:paraId="496D0AB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 Plus } from '@element-plus/icons-vue'</w:t>
      </w:r>
    </w:p>
    <w:p w14:paraId="5AEDEE6C">
      <w:pPr>
        <w:spacing w:before="0" w:after="0" w:line="240" w:lineRule="auto"/>
        <w:rPr>
          <w:sz w:val="24"/>
          <w:szCs w:val="24"/>
        </w:rPr>
      </w:pPr>
    </w:p>
    <w:p w14:paraId="706AF14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defineOptions({</w:t>
      </w:r>
    </w:p>
    <w:p w14:paraId="6C23915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name: 'MapManagement',</w:t>
      </w:r>
    </w:p>
    <w:p w14:paraId="28605D3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})</w:t>
      </w:r>
    </w:p>
    <w:p w14:paraId="429D8568">
      <w:pPr>
        <w:spacing w:before="0" w:after="0" w:line="240" w:lineRule="auto"/>
        <w:rPr>
          <w:sz w:val="24"/>
          <w:szCs w:val="24"/>
        </w:rPr>
      </w:pPr>
    </w:p>
    <w:p w14:paraId="6B54AE2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list = ref([])</w:t>
      </w:r>
    </w:p>
    <w:p w14:paraId="5D5B6C7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loading = ref(true)</w:t>
      </w:r>
    </w:p>
    <w:p w14:paraId="4248A25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editRef = ref&lt;any&gt;(null)</w:t>
      </w:r>
    </w:p>
    <w:p w14:paraId="0AAE024A">
      <w:pPr>
        <w:spacing w:before="0" w:after="0" w:line="240" w:lineRule="auto"/>
        <w:rPr>
          <w:sz w:val="24"/>
          <w:szCs w:val="24"/>
        </w:rPr>
      </w:pPr>
    </w:p>
    <w:p w14:paraId="75DC703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queryForm = reactive({</w:t>
      </w:r>
    </w:p>
    <w:p w14:paraId="25D53E8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name: '',</w:t>
      </w:r>
    </w:p>
    <w:p w14:paraId="6BB343B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})</w:t>
      </w:r>
    </w:p>
    <w:p w14:paraId="4FF7F862">
      <w:pPr>
        <w:spacing w:before="0" w:after="0" w:line="240" w:lineRule="auto"/>
        <w:rPr>
          <w:sz w:val="24"/>
          <w:szCs w:val="24"/>
        </w:rPr>
      </w:pPr>
    </w:p>
    <w:p w14:paraId="562EBDA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fetchData = async () =&gt; {</w:t>
      </w:r>
    </w:p>
    <w:p w14:paraId="58B9C34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loading.value = true</w:t>
      </w:r>
    </w:p>
    <w:p w14:paraId="453DF3C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const { data } = await getMapList(queryForm)</w:t>
      </w:r>
    </w:p>
    <w:p w14:paraId="40E166E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list.value = data.list || []</w:t>
      </w:r>
    </w:p>
    <w:p w14:paraId="08783DA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loading.value = false</w:t>
      </w:r>
    </w:p>
    <w:p w14:paraId="5930040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153D280C">
      <w:pPr>
        <w:spacing w:before="0" w:after="0" w:line="240" w:lineRule="auto"/>
        <w:rPr>
          <w:sz w:val="24"/>
          <w:szCs w:val="24"/>
        </w:rPr>
      </w:pPr>
    </w:p>
    <w:p w14:paraId="589C447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handleAdd = () =&gt; {</w:t>
      </w:r>
    </w:p>
    <w:p w14:paraId="37AAB34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editRef.value.showEdit()</w:t>
      </w:r>
    </w:p>
    <w:p w14:paraId="7F587A5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1FC51468">
      <w:pPr>
        <w:spacing w:before="0" w:after="0" w:line="240" w:lineRule="auto"/>
        <w:rPr>
          <w:sz w:val="24"/>
          <w:szCs w:val="24"/>
        </w:rPr>
      </w:pPr>
    </w:p>
    <w:p w14:paraId="1C46834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handleEdit = (row: any) =&gt; {</w:t>
      </w:r>
    </w:p>
    <w:p w14:paraId="68F2106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editRef.value.showEdit(row)</w:t>
      </w:r>
    </w:p>
    <w:p w14:paraId="02CABF2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4074DEFC">
      <w:pPr>
        <w:spacing w:before="0" w:after="0" w:line="240" w:lineRule="auto"/>
        <w:rPr>
          <w:sz w:val="24"/>
          <w:szCs w:val="24"/>
        </w:rPr>
      </w:pPr>
    </w:p>
    <w:p w14:paraId="16F9DC2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handleDesign = (row: any) =&gt; {</w:t>
      </w:r>
    </w:p>
    <w:p w14:paraId="231E212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ElMessage.info(`进入地图设计器: ${row.name}`)</w:t>
      </w:r>
    </w:p>
    <w:p w14:paraId="3FAF9D1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675D1A93">
      <w:pPr>
        <w:spacing w:before="0" w:after="0" w:line="240" w:lineRule="auto"/>
        <w:rPr>
          <w:sz w:val="24"/>
          <w:szCs w:val="24"/>
        </w:rPr>
      </w:pPr>
    </w:p>
    <w:p w14:paraId="097CF33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handleDelete = (row: any) =&gt; {</w:t>
      </w:r>
    </w:p>
    <w:p w14:paraId="49E7663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ElMessageBox.confirm('确认删除?', '提示', {</w:t>
      </w:r>
    </w:p>
    <w:p w14:paraId="68EE104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type: 'warning',</w:t>
      </w:r>
    </w:p>
    <w:p w14:paraId="5AC2C5B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}).then(async () =&gt; {</w:t>
      </w:r>
    </w:p>
    <w:p w14:paraId="02AB98E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await deleteMap(row.id)</w:t>
      </w:r>
    </w:p>
    <w:p w14:paraId="294F8D8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ElMessage.success('删除成功')</w:t>
      </w:r>
    </w:p>
    <w:p w14:paraId="6821F49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fetchData()</w:t>
      </w:r>
    </w:p>
    <w:p w14:paraId="7452AD3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})</w:t>
      </w:r>
    </w:p>
    <w:p w14:paraId="51BB119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783CFF0C">
      <w:pPr>
        <w:spacing w:before="0" w:after="0" w:line="240" w:lineRule="auto"/>
        <w:rPr>
          <w:sz w:val="24"/>
          <w:szCs w:val="24"/>
        </w:rPr>
      </w:pPr>
    </w:p>
    <w:p w14:paraId="2E1FDB1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onMounted(() =&gt; {</w:t>
      </w:r>
    </w:p>
    <w:p w14:paraId="5CB1D78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fetchData()</w:t>
      </w:r>
    </w:p>
    <w:p w14:paraId="220A360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})</w:t>
      </w:r>
    </w:p>
    <w:p w14:paraId="6DA779B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&lt;/script&gt;</w:t>
      </w:r>
    </w:p>
    <w:p w14:paraId="2A3B5636">
      <w:pPr>
        <w:spacing w:before="0" w:after="0" w:line="240" w:lineRule="auto"/>
        <w:rPr>
          <w:sz w:val="24"/>
          <w:szCs w:val="24"/>
        </w:rPr>
      </w:pPr>
    </w:p>
    <w:p w14:paraId="03184C3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&lt;style lang="scss" scoped&gt;</w:t>
      </w:r>
    </w:p>
    <w:p w14:paraId="71B728F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.map-management-container {</w:t>
      </w:r>
    </w:p>
    <w:p w14:paraId="45F6A41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padding: 20px;</w:t>
      </w:r>
    </w:p>
    <w:p w14:paraId="169D77C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794364B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&lt;/style&gt;</w:t>
      </w:r>
    </w:p>
    <w:p w14:paraId="3A2352C4">
      <w:pPr>
        <w:spacing w:before="0" w:after="0" w:line="240" w:lineRule="auto"/>
        <w:rPr>
          <w:sz w:val="24"/>
          <w:szCs w:val="24"/>
        </w:rPr>
      </w:pPr>
    </w:p>
    <w:p w14:paraId="1ECFBC6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&lt;template&gt;</w:t>
      </w:r>
    </w:p>
    <w:p w14:paraId="4C4B9E5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&lt;div class="statistics-container no-background-container"&gt;</w:t>
      </w:r>
    </w:p>
    <w:p w14:paraId="69FDCD6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&lt;el-row :gutter="20" style="margin-bottom: 20px"&gt;</w:t>
      </w:r>
    </w:p>
    <w:p w14:paraId="28E242A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&lt;el-col :span="6"&gt;</w:t>
      </w:r>
    </w:p>
    <w:p w14:paraId="7DD67CB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&lt;vab-card&gt;</w:t>
      </w:r>
    </w:p>
    <w:p w14:paraId="23C8C2D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&lt;div class="stat-item"&gt;</w:t>
      </w:r>
    </w:p>
    <w:p w14:paraId="7FC2B22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&lt;div class="title"&gt;总工位&lt;/div&gt;</w:t>
      </w:r>
    </w:p>
    <w:p w14:paraId="3B2E7F0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&lt;div class="value"&gt;{{ data.realtime?.total || 0 }}&lt;/div&gt;</w:t>
      </w:r>
    </w:p>
    <w:p w14:paraId="11FC8A4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&lt;/div&gt;</w:t>
      </w:r>
    </w:p>
    <w:p w14:paraId="5EB31BE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&lt;/vab-card&gt;</w:t>
      </w:r>
    </w:p>
    <w:p w14:paraId="2569C27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&lt;/el-col&gt;</w:t>
      </w:r>
    </w:p>
    <w:p w14:paraId="4260F1C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&lt;el-col :span="6"&gt;</w:t>
      </w:r>
    </w:p>
    <w:p w14:paraId="020C510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&lt;vab-card&gt;</w:t>
      </w:r>
    </w:p>
    <w:p w14:paraId="3A6F9A8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&lt;div class="stat-item"&gt;</w:t>
      </w:r>
    </w:p>
    <w:p w14:paraId="093D002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&lt;div class="title"&gt;当前占用&lt;/div&gt;</w:t>
      </w:r>
    </w:p>
    <w:p w14:paraId="4D4DCB4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&lt;div class="value"&gt;{{ data.realtime?.occupied || 0 }}&lt;/div&gt;</w:t>
      </w:r>
    </w:p>
    <w:p w14:paraId="1CCED43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&lt;/div&gt;</w:t>
      </w:r>
    </w:p>
    <w:p w14:paraId="12E86C4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&lt;/vab-card&gt;</w:t>
      </w:r>
    </w:p>
    <w:p w14:paraId="166D73A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&lt;/el-col&gt;</w:t>
      </w:r>
    </w:p>
    <w:p w14:paraId="421B745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&lt;el-col :span="6"&gt;</w:t>
      </w:r>
    </w:p>
    <w:p w14:paraId="0B6C48E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&lt;vab-card&gt;</w:t>
      </w:r>
    </w:p>
    <w:p w14:paraId="1B990DD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&lt;div class="stat-item"&gt;</w:t>
      </w:r>
    </w:p>
    <w:p w14:paraId="7BB5499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&lt;div class="title"&gt;今日预定&lt;/div&gt;</w:t>
      </w:r>
    </w:p>
    <w:p w14:paraId="44647EA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&lt;div class="value"&gt;{{ data.bookingTrend ? data.bookingTrend[data.bookingTrend.length - 1].count : 0 }}&lt;/div&gt;</w:t>
      </w:r>
    </w:p>
    <w:p w14:paraId="26FA0CD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&lt;/div&gt;</w:t>
      </w:r>
    </w:p>
    <w:p w14:paraId="1341081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&lt;/vab-card&gt;</w:t>
      </w:r>
    </w:p>
    <w:p w14:paraId="1D649A4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&lt;/el-col&gt;</w:t>
      </w:r>
    </w:p>
    <w:p w14:paraId="7C3E1CD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&lt;el-col :span="6"&gt;</w:t>
      </w:r>
    </w:p>
    <w:p w14:paraId="12BAF0E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&lt;vab-card&gt;</w:t>
      </w:r>
    </w:p>
    <w:p w14:paraId="5878F88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&lt;div class="stat-item"&gt;</w:t>
      </w:r>
    </w:p>
    <w:p w14:paraId="65FD281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&lt;div class="title"&gt;今日感应释放&lt;/div&gt;</w:t>
      </w:r>
    </w:p>
    <w:p w14:paraId="29DC132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&lt;div class="value"&gt;{{ data.realtime?.releaseCount || 0 }}&lt;/div&gt;</w:t>
      </w:r>
    </w:p>
    <w:p w14:paraId="17408C6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&lt;/div&gt;</w:t>
      </w:r>
    </w:p>
    <w:p w14:paraId="65367E9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&lt;/vab-card&gt;</w:t>
      </w:r>
    </w:p>
    <w:p w14:paraId="1B264B8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&lt;/el-col&gt;</w:t>
      </w:r>
    </w:p>
    <w:p w14:paraId="15F215F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&lt;/el-row&gt;</w:t>
      </w:r>
    </w:p>
    <w:p w14:paraId="40270F3F">
      <w:pPr>
        <w:spacing w:before="0" w:after="0" w:line="240" w:lineRule="auto"/>
        <w:rPr>
          <w:sz w:val="24"/>
          <w:szCs w:val="24"/>
        </w:rPr>
      </w:pPr>
    </w:p>
    <w:p w14:paraId="00FA880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&lt;el-row :gutter="20"&gt;</w:t>
      </w:r>
    </w:p>
    <w:p w14:paraId="72166A6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&lt;el-col :span="12"&gt;</w:t>
      </w:r>
    </w:p>
    <w:p w14:paraId="089171F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&lt;vab-card title="工位预定趋势"&gt;</w:t>
      </w:r>
    </w:p>
    <w:p w14:paraId="69EBF56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&lt;div ref="trendChartRef" class="chart-container"&gt;&lt;/div&gt;</w:t>
      </w:r>
    </w:p>
    <w:p w14:paraId="5FEAA68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&lt;/vab-card&gt;</w:t>
      </w:r>
    </w:p>
    <w:p w14:paraId="1B8634B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&lt;/el-col&gt;</w:t>
      </w:r>
    </w:p>
    <w:p w14:paraId="34BFD3C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&lt;el-col :span="12"&gt;</w:t>
      </w:r>
    </w:p>
    <w:p w14:paraId="6F4CA65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&lt;vab-card title="部门使用分布"&gt;</w:t>
      </w:r>
    </w:p>
    <w:p w14:paraId="2FB8BB4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&lt;div ref="deptChartRef" class="chart-container"&gt;&lt;/div&gt;</w:t>
      </w:r>
    </w:p>
    <w:p w14:paraId="75C8827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&lt;/vab-card&gt;</w:t>
      </w:r>
    </w:p>
    <w:p w14:paraId="3857C78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&lt;/el-col&gt;</w:t>
      </w:r>
    </w:p>
    <w:p w14:paraId="4F68CE6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&lt;/el-row&gt;</w:t>
      </w:r>
    </w:p>
    <w:p w14:paraId="2329598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&lt;/div&gt;</w:t>
      </w:r>
    </w:p>
    <w:p w14:paraId="41FC396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&lt;/template&gt;</w:t>
      </w:r>
    </w:p>
    <w:p w14:paraId="45B07E14">
      <w:pPr>
        <w:spacing w:before="0" w:after="0" w:line="240" w:lineRule="auto"/>
        <w:rPr>
          <w:sz w:val="24"/>
          <w:szCs w:val="24"/>
        </w:rPr>
      </w:pPr>
    </w:p>
    <w:p w14:paraId="2ECE98D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&lt;script lang="ts" setup&gt;</w:t>
      </w:r>
    </w:p>
    <w:p w14:paraId="1D19FAD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* as echarts from 'echarts'</w:t>
      </w:r>
    </w:p>
    <w:p w14:paraId="6A73274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 getWorkstationStats } from '/@/api/workstation'</w:t>
      </w:r>
    </w:p>
    <w:p w14:paraId="20DDBDCE">
      <w:pPr>
        <w:spacing w:before="0" w:after="0" w:line="240" w:lineRule="auto"/>
        <w:rPr>
          <w:sz w:val="24"/>
          <w:szCs w:val="24"/>
        </w:rPr>
      </w:pPr>
    </w:p>
    <w:p w14:paraId="5D5EDF7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defineOptions({</w:t>
      </w:r>
    </w:p>
    <w:p w14:paraId="017502D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name: 'WorkstationStatistics',</w:t>
      </w:r>
    </w:p>
    <w:p w14:paraId="13D92A2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})</w:t>
      </w:r>
    </w:p>
    <w:p w14:paraId="418A705F">
      <w:pPr>
        <w:spacing w:before="0" w:after="0" w:line="240" w:lineRule="auto"/>
        <w:rPr>
          <w:sz w:val="24"/>
          <w:szCs w:val="24"/>
        </w:rPr>
      </w:pPr>
    </w:p>
    <w:p w14:paraId="2728FA2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trendChartRef = ref&lt;HTMLElement | null&gt;(null)</w:t>
      </w:r>
    </w:p>
    <w:p w14:paraId="4264EBD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deptChartRef = ref&lt;HTMLElement | null&gt;(null)</w:t>
      </w:r>
    </w:p>
    <w:p w14:paraId="6836227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let trendChart: echarts.ECharts | null = null</w:t>
      </w:r>
    </w:p>
    <w:p w14:paraId="2066C79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let deptChart: echarts.ECharts | null = null</w:t>
      </w:r>
    </w:p>
    <w:p w14:paraId="056FB0A0">
      <w:pPr>
        <w:spacing w:before="0" w:after="0" w:line="240" w:lineRule="auto"/>
        <w:rPr>
          <w:sz w:val="24"/>
          <w:szCs w:val="24"/>
        </w:rPr>
      </w:pPr>
    </w:p>
    <w:p w14:paraId="71CD181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data = reactive&lt;any&gt;({})</w:t>
      </w:r>
    </w:p>
    <w:p w14:paraId="51B6EB0A">
      <w:pPr>
        <w:spacing w:before="0" w:after="0" w:line="240" w:lineRule="auto"/>
        <w:rPr>
          <w:sz w:val="24"/>
          <w:szCs w:val="24"/>
        </w:rPr>
      </w:pPr>
    </w:p>
    <w:p w14:paraId="69FE476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initCharts = () =&gt; {</w:t>
      </w:r>
    </w:p>
    <w:p w14:paraId="0415ABB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if (trendChartRef.value) {</w:t>
      </w:r>
    </w:p>
    <w:p w14:paraId="348C05B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trendChart = echarts.init(trendChartRef.value)</w:t>
      </w:r>
    </w:p>
    <w:p w14:paraId="4B48A0C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const dates = (data.bookingTrend || []).map((i: any) =&gt; i.date)</w:t>
      </w:r>
    </w:p>
    <w:p w14:paraId="6BDA5FF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const counts = (data.bookingTrend || []).map((i: any) =&gt; i.count)</w:t>
      </w:r>
    </w:p>
    <w:p w14:paraId="474E9E33">
      <w:pPr>
        <w:spacing w:before="0" w:after="0" w:line="240" w:lineRule="auto"/>
        <w:rPr>
          <w:sz w:val="24"/>
          <w:szCs w:val="24"/>
        </w:rPr>
      </w:pPr>
    </w:p>
    <w:p w14:paraId="2590554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trendChart.setOption({</w:t>
      </w:r>
    </w:p>
    <w:p w14:paraId="2E06B69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tooltip: { trigger: 'axis' },</w:t>
      </w:r>
    </w:p>
    <w:p w14:paraId="22B1B01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xAxis: { type: 'category', data: dates },</w:t>
      </w:r>
    </w:p>
    <w:p w14:paraId="4872ABC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yAxis: { type: 'value' },</w:t>
      </w:r>
    </w:p>
    <w:p w14:paraId="5A23827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series: [{ data: counts, type: 'line', smooth: true, areaStyle: {} }],</w:t>
      </w:r>
    </w:p>
    <w:p w14:paraId="039D5A9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})</w:t>
      </w:r>
    </w:p>
    <w:p w14:paraId="00A7828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</w:t>
      </w:r>
    </w:p>
    <w:p w14:paraId="6A30DF02">
      <w:pPr>
        <w:spacing w:before="0" w:after="0" w:line="240" w:lineRule="auto"/>
        <w:rPr>
          <w:sz w:val="24"/>
          <w:szCs w:val="24"/>
        </w:rPr>
      </w:pPr>
    </w:p>
    <w:p w14:paraId="05C28CD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if (deptChartRef.value) {</w:t>
      </w:r>
    </w:p>
    <w:p w14:paraId="16384C4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deptChart = echarts.init(deptChartRef.value)</w:t>
      </w:r>
    </w:p>
    <w:p w14:paraId="36BD99D3">
      <w:pPr>
        <w:spacing w:before="0" w:after="0" w:line="240" w:lineRule="auto"/>
        <w:rPr>
          <w:sz w:val="24"/>
          <w:szCs w:val="24"/>
        </w:rPr>
      </w:pPr>
    </w:p>
    <w:p w14:paraId="7697A91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deptChart.setOption({</w:t>
      </w:r>
    </w:p>
    <w:p w14:paraId="1C974B6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tooltip: { trigger: 'item' },</w:t>
      </w:r>
    </w:p>
    <w:p w14:paraId="1E5C68B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legend: { top: '5%', left: 'center' },</w:t>
      </w:r>
    </w:p>
    <w:p w14:paraId="7F256C8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series: [</w:t>
      </w:r>
    </w:p>
    <w:p w14:paraId="04B17FD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{</w:t>
      </w:r>
    </w:p>
    <w:p w14:paraId="132A7AE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name: '部门分布',</w:t>
      </w:r>
    </w:p>
    <w:p w14:paraId="1690E79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type: 'pie',</w:t>
      </w:r>
    </w:p>
    <w:p w14:paraId="2349915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radius: ['40%', '70%'],</w:t>
      </w:r>
    </w:p>
    <w:p w14:paraId="68930DC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itemStyle: {</w:t>
      </w:r>
    </w:p>
    <w:p w14:paraId="3FFD628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borderRadius: 10,</w:t>
      </w:r>
    </w:p>
    <w:p w14:paraId="1902407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borderColor: '#fff',</w:t>
      </w:r>
    </w:p>
    <w:p w14:paraId="71B37F0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borderWidth: 2,</w:t>
      </w:r>
    </w:p>
    <w:p w14:paraId="51BEBFA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},</w:t>
      </w:r>
    </w:p>
    <w:p w14:paraId="3E91A5E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data: data.departmentUsage || [],</w:t>
      </w:r>
    </w:p>
    <w:p w14:paraId="7CE27FD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},</w:t>
      </w:r>
    </w:p>
    <w:p w14:paraId="541BD3B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],</w:t>
      </w:r>
    </w:p>
    <w:p w14:paraId="45B4A55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})</w:t>
      </w:r>
    </w:p>
    <w:p w14:paraId="309CB84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</w:t>
      </w:r>
    </w:p>
    <w:p w14:paraId="6AF2E25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03CDADB1">
      <w:pPr>
        <w:spacing w:before="0" w:after="0" w:line="240" w:lineRule="auto"/>
        <w:rPr>
          <w:sz w:val="24"/>
          <w:szCs w:val="24"/>
        </w:rPr>
      </w:pPr>
    </w:p>
    <w:p w14:paraId="591B406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fetchData = async () =&gt; {</w:t>
      </w:r>
    </w:p>
    <w:p w14:paraId="01D3DFE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const res = await getWorkstationStats()</w:t>
      </w:r>
    </w:p>
    <w:p w14:paraId="100E70D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Object.assign(data, res.data)</w:t>
      </w:r>
    </w:p>
    <w:p w14:paraId="291145A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nextTick(() =&gt; {</w:t>
      </w:r>
    </w:p>
    <w:p w14:paraId="0519B3F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initCharts()</w:t>
      </w:r>
    </w:p>
    <w:p w14:paraId="3758064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})</w:t>
      </w:r>
    </w:p>
    <w:p w14:paraId="66CC2DA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14D9DCFF">
      <w:pPr>
        <w:spacing w:before="0" w:after="0" w:line="240" w:lineRule="auto"/>
        <w:rPr>
          <w:sz w:val="24"/>
          <w:szCs w:val="24"/>
        </w:rPr>
      </w:pPr>
    </w:p>
    <w:p w14:paraId="440FC9A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onMounted(() =&gt; {</w:t>
      </w:r>
    </w:p>
    <w:p w14:paraId="2B1834E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fetchData()</w:t>
      </w:r>
    </w:p>
    <w:p w14:paraId="2D6987E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})</w:t>
      </w:r>
    </w:p>
    <w:p w14:paraId="7E4070CF">
      <w:pPr>
        <w:spacing w:before="0" w:after="0" w:line="240" w:lineRule="auto"/>
        <w:rPr>
          <w:sz w:val="24"/>
          <w:szCs w:val="24"/>
        </w:rPr>
      </w:pPr>
    </w:p>
    <w:p w14:paraId="7CCBB4F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onBeforeUnmount(() =&gt; {</w:t>
      </w:r>
    </w:p>
    <w:p w14:paraId="2390335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trendChart?.dispose()</w:t>
      </w:r>
    </w:p>
    <w:p w14:paraId="703BDFE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deptChart?.dispose()</w:t>
      </w:r>
    </w:p>
    <w:p w14:paraId="24F1A02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})</w:t>
      </w:r>
    </w:p>
    <w:p w14:paraId="52D7593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&lt;/script&gt;</w:t>
      </w:r>
    </w:p>
    <w:p w14:paraId="78A69EAE">
      <w:pPr>
        <w:spacing w:before="0" w:after="0" w:line="240" w:lineRule="auto"/>
        <w:rPr>
          <w:sz w:val="24"/>
          <w:szCs w:val="24"/>
        </w:rPr>
      </w:pPr>
    </w:p>
    <w:p w14:paraId="5050666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&lt;style lang="scss" scoped&gt;</w:t>
      </w:r>
    </w:p>
    <w:p w14:paraId="1FB328B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.statistics-container {</w:t>
      </w:r>
    </w:p>
    <w:p w14:paraId="6472DC0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padding: 20px;</w:t>
      </w:r>
    </w:p>
    <w:p w14:paraId="4CB231D3">
      <w:pPr>
        <w:spacing w:before="0" w:after="0" w:line="240" w:lineRule="auto"/>
        <w:rPr>
          <w:sz w:val="24"/>
          <w:szCs w:val="24"/>
        </w:rPr>
      </w:pPr>
    </w:p>
    <w:p w14:paraId="60FCD74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.stat-item {</w:t>
      </w:r>
    </w:p>
    <w:p w14:paraId="6DC7240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text-align: center;</w:t>
      </w:r>
    </w:p>
    <w:p w14:paraId="0D1C02B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padding: 20px 0;</w:t>
      </w:r>
    </w:p>
    <w:p w14:paraId="7D12D67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.title {</w:t>
      </w:r>
    </w:p>
    <w:p w14:paraId="0952106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font-size: 14px;</w:t>
      </w:r>
    </w:p>
    <w:p w14:paraId="623AC7C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color: #909399;</w:t>
      </w:r>
    </w:p>
    <w:p w14:paraId="670413B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margin-bottom: 10px;</w:t>
      </w:r>
    </w:p>
    <w:p w14:paraId="2C65E96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}</w:t>
      </w:r>
    </w:p>
    <w:p w14:paraId="262BF1C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.value {</w:t>
      </w:r>
    </w:p>
    <w:p w14:paraId="7D01B48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font-size: 24px;</w:t>
      </w:r>
    </w:p>
    <w:p w14:paraId="2BD153C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font-weight: bold;</w:t>
      </w:r>
    </w:p>
    <w:p w14:paraId="7B952C1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color: #303133;</w:t>
      </w:r>
    </w:p>
    <w:p w14:paraId="21987E3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}</w:t>
      </w:r>
    </w:p>
    <w:p w14:paraId="263B1ED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</w:t>
      </w:r>
    </w:p>
    <w:p w14:paraId="3D5BE27E">
      <w:pPr>
        <w:spacing w:before="0" w:after="0" w:line="240" w:lineRule="auto"/>
        <w:rPr>
          <w:sz w:val="24"/>
          <w:szCs w:val="24"/>
        </w:rPr>
      </w:pPr>
    </w:p>
    <w:p w14:paraId="7D9ED41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.chart-container {</w:t>
      </w:r>
    </w:p>
    <w:p w14:paraId="17FB200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width: 100%;</w:t>
      </w:r>
    </w:p>
    <w:p w14:paraId="0B27C0E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height: 300px;</w:t>
      </w:r>
    </w:p>
    <w:p w14:paraId="03B2789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</w:t>
      </w:r>
    </w:p>
    <w:p w14:paraId="6F7E172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2CBBFAF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&lt;/style&gt;</w:t>
      </w:r>
    </w:p>
    <w:p w14:paraId="23D8B047">
      <w:pPr>
        <w:spacing w:before="0" w:after="0" w:line="240" w:lineRule="auto"/>
        <w:rPr>
          <w:sz w:val="24"/>
          <w:szCs w:val="24"/>
        </w:rPr>
      </w:pPr>
    </w:p>
    <w:p w14:paraId="7DBB98E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&lt;template&gt;</w:t>
      </w:r>
    </w:p>
    <w:p w14:paraId="0B93166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&lt;el-dialog v-model="dialogVisible" title="预定工位" width="500px"&gt;</w:t>
      </w:r>
    </w:p>
    <w:p w14:paraId="4952454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&lt;el-form ref="formRef" :model="form" label-width="80px"&gt;</w:t>
      </w:r>
    </w:p>
    <w:p w14:paraId="2466E2E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&lt;el-form-item label="工位"&gt;</w:t>
      </w:r>
    </w:p>
    <w:p w14:paraId="02B549C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&lt;span&gt;{{ form.workstationCode }}&lt;/span&gt;</w:t>
      </w:r>
    </w:p>
    <w:p w14:paraId="1665FE1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&lt;/el-form-item&gt;</w:t>
      </w:r>
    </w:p>
    <w:p w14:paraId="128887D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&lt;el-form-item label="时间段"&gt;</w:t>
      </w:r>
    </w:p>
    <w:p w14:paraId="5CE13CE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&lt;el-time-select</w:t>
      </w:r>
    </w:p>
    <w:p w14:paraId="68B68DB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v-model="form.startTime" start="08:00" step="00:30" end="20:00"</w:t>
      </w:r>
    </w:p>
    <w:p w14:paraId="309F67E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placeholder="开始时间" style="width: 150px; margin-right: 10px"</w:t>
      </w:r>
    </w:p>
    <w:p w14:paraId="4DA059E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/&gt;</w:t>
      </w:r>
    </w:p>
    <w:p w14:paraId="6331695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&lt;el-time-select v-model="form.endTime" start="08:00" step="00:30"</w:t>
      </w:r>
    </w:p>
    <w:p w14:paraId="037C14D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end="20:00" placeholder="结束时间" style="width: 150px" /&gt;</w:t>
      </w:r>
    </w:p>
    <w:p w14:paraId="3ECE6BC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&lt;/el-form-item&gt;</w:t>
      </w:r>
    </w:p>
    <w:p w14:paraId="2BB81A1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&lt;el-form-item label="预定人"&gt;</w:t>
      </w:r>
    </w:p>
    <w:p w14:paraId="0B61461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&lt;el-input v-model="form.user" placeholder="预定人姓名" /&gt;</w:t>
      </w:r>
    </w:p>
    <w:p w14:paraId="6915C95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&lt;/el-form-item&gt;</w:t>
      </w:r>
    </w:p>
    <w:p w14:paraId="1308E55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&lt;/el-form&gt;</w:t>
      </w:r>
    </w:p>
    <w:p w14:paraId="60340A7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&lt;template #footer&gt;</w:t>
      </w:r>
    </w:p>
    <w:p w14:paraId="0076313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&lt;el-button @click="dialogVisible = false"&gt;取消&lt;/el-button&gt;</w:t>
      </w:r>
    </w:p>
    <w:p w14:paraId="30C3599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&lt;el-button type="primary" @click="confirm"&gt;确定预定&lt;/el-button&gt;</w:t>
      </w:r>
    </w:p>
    <w:p w14:paraId="06F7F39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&lt;/template&gt;</w:t>
      </w:r>
    </w:p>
    <w:p w14:paraId="1BBC17C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&lt;/el-dialog&gt;</w:t>
      </w:r>
    </w:p>
    <w:p w14:paraId="0A8E1FD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&lt;/template&gt;</w:t>
      </w:r>
    </w:p>
    <w:p w14:paraId="1B7FF650">
      <w:pPr>
        <w:spacing w:before="0" w:after="0" w:line="240" w:lineRule="auto"/>
        <w:rPr>
          <w:sz w:val="24"/>
          <w:szCs w:val="24"/>
        </w:rPr>
      </w:pPr>
    </w:p>
    <w:p w14:paraId="52A9989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&lt;script lang="ts" setup&gt;</w:t>
      </w:r>
    </w:p>
    <w:p w14:paraId="52B9D72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defineOptions({</w:t>
      </w:r>
    </w:p>
    <w:p w14:paraId="328AAB4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name: 'BookingDialog',</w:t>
      </w:r>
    </w:p>
    <w:p w14:paraId="68A0AF4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})</w:t>
      </w:r>
    </w:p>
    <w:p w14:paraId="586C6418">
      <w:pPr>
        <w:spacing w:before="0" w:after="0" w:line="240" w:lineRule="auto"/>
        <w:rPr>
          <w:sz w:val="24"/>
          <w:szCs w:val="24"/>
        </w:rPr>
      </w:pPr>
    </w:p>
    <w:p w14:paraId="281D843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emit = defineEmits(['success'])</w:t>
      </w:r>
    </w:p>
    <w:p w14:paraId="5E2CCA8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dialogVisible = ref(false)</w:t>
      </w:r>
    </w:p>
    <w:p w14:paraId="347A993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form = reactive({</w:t>
      </w:r>
    </w:p>
    <w:p w14:paraId="228A7BC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workstationId: '',</w:t>
      </w:r>
    </w:p>
    <w:p w14:paraId="4615306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workstationCode: '',</w:t>
      </w:r>
    </w:p>
    <w:p w14:paraId="3137E05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startTime: '',</w:t>
      </w:r>
    </w:p>
    <w:p w14:paraId="29D17B6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endTime: '',</w:t>
      </w:r>
    </w:p>
    <w:p w14:paraId="6E0A4E7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user: '',</w:t>
      </w:r>
    </w:p>
    <w:p w14:paraId="58CAAB4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})</w:t>
      </w:r>
    </w:p>
    <w:p w14:paraId="1510D7BC">
      <w:pPr>
        <w:spacing w:before="0" w:after="0" w:line="240" w:lineRule="auto"/>
        <w:rPr>
          <w:sz w:val="24"/>
          <w:szCs w:val="24"/>
        </w:rPr>
      </w:pPr>
    </w:p>
    <w:p w14:paraId="0D15324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show = (ws: any) =&gt; {</w:t>
      </w:r>
    </w:p>
    <w:p w14:paraId="6B1FE5F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form.workstationId = ws.id</w:t>
      </w:r>
    </w:p>
    <w:p w14:paraId="20938C3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form.workstationCode = ws.code</w:t>
      </w:r>
    </w:p>
    <w:p w14:paraId="4ABB630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form.startTime = ''</w:t>
      </w:r>
    </w:p>
    <w:p w14:paraId="79E536D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form.endTime = ''</w:t>
      </w:r>
    </w:p>
    <w:p w14:paraId="79E25A1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form.user = ''</w:t>
      </w:r>
    </w:p>
    <w:p w14:paraId="508F7D8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dialogVisible.value = true</w:t>
      </w:r>
    </w:p>
    <w:p w14:paraId="70CCF09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3300211F">
      <w:pPr>
        <w:spacing w:before="0" w:after="0" w:line="240" w:lineRule="auto"/>
        <w:rPr>
          <w:sz w:val="24"/>
          <w:szCs w:val="24"/>
        </w:rPr>
      </w:pPr>
    </w:p>
    <w:p w14:paraId="1AFAC25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confirm = () =&gt; {</w:t>
      </w:r>
    </w:p>
    <w:p w14:paraId="37C38BF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if (!form.startTime || !form.endTime || !form.user) {</w:t>
      </w:r>
    </w:p>
    <w:p w14:paraId="14764F7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ElMessage.warning('请填写完整信息')</w:t>
      </w:r>
    </w:p>
    <w:p w14:paraId="6E27C5C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return</w:t>
      </w:r>
    </w:p>
    <w:p w14:paraId="73D4245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</w:t>
      </w:r>
    </w:p>
    <w:p w14:paraId="723245C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ElMessage.success('预定成功')</w:t>
      </w:r>
    </w:p>
    <w:p w14:paraId="36E960C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dialogVisible.value = false</w:t>
      </w:r>
    </w:p>
    <w:p w14:paraId="0F68EFA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emit('success')</w:t>
      </w:r>
    </w:p>
    <w:p w14:paraId="1556D03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14B44A04">
      <w:pPr>
        <w:spacing w:before="0" w:after="0" w:line="240" w:lineRule="auto"/>
        <w:rPr>
          <w:sz w:val="24"/>
          <w:szCs w:val="24"/>
        </w:rPr>
      </w:pPr>
    </w:p>
    <w:p w14:paraId="36130AA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defineExpose({</w:t>
      </w:r>
    </w:p>
    <w:p w14:paraId="6FAC478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show,</w:t>
      </w:r>
    </w:p>
    <w:p w14:paraId="513C145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})</w:t>
      </w:r>
    </w:p>
    <w:p w14:paraId="2D634FC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&lt;/script&gt;</w:t>
      </w:r>
    </w:p>
    <w:p w14:paraId="0D239A5A">
      <w:pPr>
        <w:spacing w:before="0" w:after="0" w:line="240" w:lineRule="auto"/>
        <w:rPr>
          <w:sz w:val="24"/>
          <w:szCs w:val="24"/>
        </w:rPr>
      </w:pPr>
    </w:p>
    <w:p w14:paraId="05F4604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&lt;template&gt;</w:t>
      </w:r>
    </w:p>
    <w:p w14:paraId="66CEE1B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&lt;el-dialog v-model="dialogVisible" :title="title" width="500px"&gt;</w:t>
      </w:r>
    </w:p>
    <w:p w14:paraId="27D91FC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&lt;el-form ref="formRef" :model="form" label-width="80px"&gt;</w:t>
      </w:r>
    </w:p>
    <w:p w14:paraId="566F12E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&lt;el-form-item label="部门"&gt;</w:t>
      </w:r>
    </w:p>
    <w:p w14:paraId="607A627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&lt;el-input v-model="form.department" placeholder="请输入部门" /&gt;</w:t>
      </w:r>
    </w:p>
    <w:p w14:paraId="363DA81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&lt;/el-form-item&gt;</w:t>
      </w:r>
    </w:p>
    <w:p w14:paraId="1542959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&lt;el-form-item label="使用人"&gt;</w:t>
      </w:r>
    </w:p>
    <w:p w14:paraId="112AF22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&lt;el-input v-model="form.user" placeholder="请输入使用人" /&gt;</w:t>
      </w:r>
    </w:p>
    <w:p w14:paraId="5E1CBF6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&lt;/el-form-item&gt;</w:t>
      </w:r>
    </w:p>
    <w:p w14:paraId="58A6ABD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&lt;/el-form&gt;</w:t>
      </w:r>
    </w:p>
    <w:p w14:paraId="03990D7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&lt;template #footer&gt;</w:t>
      </w:r>
    </w:p>
    <w:p w14:paraId="1915DB9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&lt;el-button @click="dialogVisible = false"&gt;取消&lt;/el-button&gt;</w:t>
      </w:r>
    </w:p>
    <w:p w14:paraId="02C6401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&lt;el-button type="primary" @click="save"&gt;确定&lt;/el-button&gt;</w:t>
      </w:r>
    </w:p>
    <w:p w14:paraId="2772D8D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&lt;/template&gt;</w:t>
      </w:r>
    </w:p>
    <w:p w14:paraId="44AD226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&lt;/el-dialog&gt;</w:t>
      </w:r>
    </w:p>
    <w:p w14:paraId="10897DF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&lt;/template&gt;</w:t>
      </w:r>
    </w:p>
    <w:p w14:paraId="0BFB5FD2">
      <w:pPr>
        <w:spacing w:before="0" w:after="0" w:line="240" w:lineRule="auto"/>
        <w:rPr>
          <w:sz w:val="24"/>
          <w:szCs w:val="24"/>
        </w:rPr>
      </w:pPr>
    </w:p>
    <w:p w14:paraId="6D54C14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&lt;script lang="ts" setup&gt;</w:t>
      </w:r>
    </w:p>
    <w:p w14:paraId="65D54A7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 allocateWorkstation } from '/@/api/workstation'</w:t>
      </w:r>
    </w:p>
    <w:p w14:paraId="1EEB965A">
      <w:pPr>
        <w:spacing w:before="0" w:after="0" w:line="240" w:lineRule="auto"/>
        <w:rPr>
          <w:sz w:val="24"/>
          <w:szCs w:val="24"/>
        </w:rPr>
      </w:pPr>
    </w:p>
    <w:p w14:paraId="2FDFAAD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defineOptions({</w:t>
      </w:r>
    </w:p>
    <w:p w14:paraId="7BA71EC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name: 'AllocationDialog',</w:t>
      </w:r>
    </w:p>
    <w:p w14:paraId="0E84AAE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})</w:t>
      </w:r>
    </w:p>
    <w:p w14:paraId="0DB25D6C">
      <w:pPr>
        <w:spacing w:before="0" w:after="0" w:line="240" w:lineRule="auto"/>
        <w:rPr>
          <w:sz w:val="24"/>
          <w:szCs w:val="24"/>
        </w:rPr>
      </w:pPr>
    </w:p>
    <w:p w14:paraId="432AFE4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emit = defineEmits(['fetch-data'])</w:t>
      </w:r>
    </w:p>
    <w:p w14:paraId="30D568F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dialogVisible = ref(false)</w:t>
      </w:r>
    </w:p>
    <w:p w14:paraId="4FA376C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title = ref('')</w:t>
      </w:r>
    </w:p>
    <w:p w14:paraId="07AAC7C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form = reactive&lt;any&gt;({</w:t>
      </w:r>
    </w:p>
    <w:p w14:paraId="3488F2B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department: '',</w:t>
      </w:r>
    </w:p>
    <w:p w14:paraId="30B0E2E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user: '',</w:t>
      </w:r>
    </w:p>
    <w:p w14:paraId="343B298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ids: [],</w:t>
      </w:r>
    </w:p>
    <w:p w14:paraId="690A835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})</w:t>
      </w:r>
    </w:p>
    <w:p w14:paraId="0BFE45F4">
      <w:pPr>
        <w:spacing w:before="0" w:after="0" w:line="240" w:lineRule="auto"/>
        <w:rPr>
          <w:sz w:val="24"/>
          <w:szCs w:val="24"/>
        </w:rPr>
      </w:pPr>
    </w:p>
    <w:p w14:paraId="5102855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show = (row: any) =&gt; {</w:t>
      </w:r>
    </w:p>
    <w:p w14:paraId="4439B01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title.value = `分配工位: ${row.code}`</w:t>
      </w:r>
    </w:p>
    <w:p w14:paraId="59E4D63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form.ids = [row.id]</w:t>
      </w:r>
    </w:p>
    <w:p w14:paraId="0992288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form.department = row.department</w:t>
      </w:r>
    </w:p>
    <w:p w14:paraId="575A98D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form.user = row.user</w:t>
      </w:r>
    </w:p>
    <w:p w14:paraId="6A6D2B3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dialogVisible.value = true</w:t>
      </w:r>
    </w:p>
    <w:p w14:paraId="10D00EA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4732D184">
      <w:pPr>
        <w:spacing w:before="0" w:after="0" w:line="240" w:lineRule="auto"/>
        <w:rPr>
          <w:sz w:val="24"/>
          <w:szCs w:val="24"/>
        </w:rPr>
      </w:pPr>
    </w:p>
    <w:p w14:paraId="3DAB348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showBatch = (rows: any[]) =&gt; {</w:t>
      </w:r>
    </w:p>
    <w:p w14:paraId="573DEB1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title.value = `批量分配 (${rows.length}个)`</w:t>
      </w:r>
    </w:p>
    <w:p w14:paraId="6BC5596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form.ids = rows.map((r) =&gt; r.id)</w:t>
      </w:r>
    </w:p>
    <w:p w14:paraId="0800412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form.department = ''</w:t>
      </w:r>
    </w:p>
    <w:p w14:paraId="6D494A8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form.user = ''</w:t>
      </w:r>
    </w:p>
    <w:p w14:paraId="4E3979D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dialogVisible.value = true</w:t>
      </w:r>
    </w:p>
    <w:p w14:paraId="2E24D46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6CD40182">
      <w:pPr>
        <w:spacing w:before="0" w:after="0" w:line="240" w:lineRule="auto"/>
        <w:rPr>
          <w:sz w:val="24"/>
          <w:szCs w:val="24"/>
        </w:rPr>
      </w:pPr>
    </w:p>
    <w:p w14:paraId="0166572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save = async () =&gt; {</w:t>
      </w:r>
    </w:p>
    <w:p w14:paraId="0E9E3B1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await allocateWorkstation(form)</w:t>
      </w:r>
    </w:p>
    <w:p w14:paraId="2477E65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ElMessage.success('分配成功')</w:t>
      </w:r>
    </w:p>
    <w:p w14:paraId="52E1397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dialogVisible.value = false</w:t>
      </w:r>
    </w:p>
    <w:p w14:paraId="69FA92F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emit('fetch-data')</w:t>
      </w:r>
    </w:p>
    <w:p w14:paraId="67EBEC3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0FCF9D31">
      <w:pPr>
        <w:spacing w:before="0" w:after="0" w:line="240" w:lineRule="auto"/>
        <w:rPr>
          <w:sz w:val="24"/>
          <w:szCs w:val="24"/>
        </w:rPr>
      </w:pPr>
    </w:p>
    <w:p w14:paraId="3EEA089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defineExpose({</w:t>
      </w:r>
    </w:p>
    <w:p w14:paraId="443975C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show,</w:t>
      </w:r>
    </w:p>
    <w:p w14:paraId="720B0B3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showBatch,</w:t>
      </w:r>
    </w:p>
    <w:p w14:paraId="708557C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})</w:t>
      </w:r>
    </w:p>
    <w:p w14:paraId="06F5201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&lt;/script&gt;</w:t>
      </w:r>
    </w:p>
    <w:p w14:paraId="7CC7AEC6">
      <w:pPr>
        <w:spacing w:before="0" w:after="0" w:line="240" w:lineRule="auto"/>
        <w:rPr>
          <w:sz w:val="24"/>
          <w:szCs w:val="24"/>
        </w:rPr>
      </w:pPr>
    </w:p>
    <w:p w14:paraId="74884A9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&lt;template&gt;</w:t>
      </w:r>
    </w:p>
    <w:p w14:paraId="2D711E0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&lt;el-dialog v-model="dialogVisible" :title="title" width="600px"&gt;</w:t>
      </w:r>
    </w:p>
    <w:p w14:paraId="651D32D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&lt;el-form ref="formRef" :model="form" :rules="rules" label-width="100px"&gt;</w:t>
      </w:r>
    </w:p>
    <w:p w14:paraId="07EC20E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&lt;el-form-item label="地图名称" prop="name"&gt;</w:t>
      </w:r>
    </w:p>
    <w:p w14:paraId="7318DB6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&lt;el-input v-model="form.name" placeholder="请输入名称" /&gt;</w:t>
      </w:r>
    </w:p>
    <w:p w14:paraId="6DA469F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&lt;/el-form-item&gt;</w:t>
      </w:r>
    </w:p>
    <w:p w14:paraId="1B90D5B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&lt;el-form-item label="所属楼宇" prop="building"&gt;</w:t>
      </w:r>
    </w:p>
    <w:p w14:paraId="5FFDC69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&lt;el-input v-model="form.building" placeholder="请输入楼宇" /&gt;</w:t>
      </w:r>
    </w:p>
    <w:p w14:paraId="721E78D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&lt;/el-form-item&gt;</w:t>
      </w:r>
    </w:p>
    <w:p w14:paraId="6066A50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&lt;el-form-item label="楼层" prop="floor"&gt;</w:t>
      </w:r>
    </w:p>
    <w:p w14:paraId="31DAB8E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&lt;el-input v-model="form.floor" placeholder="请输入楼层" /&gt;</w:t>
      </w:r>
    </w:p>
    <w:p w14:paraId="7AFF550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&lt;/el-form-item&gt;</w:t>
      </w:r>
    </w:p>
    <w:p w14:paraId="4E3CEE7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&lt;el-form-item label="状态"&gt;</w:t>
      </w:r>
    </w:p>
    <w:p w14:paraId="4E1D0B2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&lt;el-switch v-model="form.status" active-value="active" inactive-value="inactive" /&gt;</w:t>
      </w:r>
    </w:p>
    <w:p w14:paraId="15DF48D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&lt;/el-form-item&gt;</w:t>
      </w:r>
    </w:p>
    <w:p w14:paraId="3443B77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&lt;/el-form&gt;</w:t>
      </w:r>
    </w:p>
    <w:p w14:paraId="432490C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&lt;template #footer&gt;</w:t>
      </w:r>
    </w:p>
    <w:p w14:paraId="1C57065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&lt;el-button @click="dialogVisible = false"&gt;取消&lt;/el-button&gt;</w:t>
      </w:r>
    </w:p>
    <w:p w14:paraId="6AA24A3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&lt;el-button type="primary" @click="save"&gt;保存&lt;/el-button&gt;</w:t>
      </w:r>
    </w:p>
    <w:p w14:paraId="713CE7B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&lt;/template&gt;</w:t>
      </w:r>
    </w:p>
    <w:p w14:paraId="14B8777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&lt;/el-dialog&gt;</w:t>
      </w:r>
    </w:p>
    <w:p w14:paraId="4C526E3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&lt;/template&gt;</w:t>
      </w:r>
    </w:p>
    <w:p w14:paraId="54AA5E84">
      <w:pPr>
        <w:spacing w:before="0" w:after="0" w:line="240" w:lineRule="auto"/>
        <w:rPr>
          <w:sz w:val="24"/>
          <w:szCs w:val="24"/>
        </w:rPr>
      </w:pPr>
    </w:p>
    <w:p w14:paraId="77E48CE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&lt;script lang="ts" setup&gt;</w:t>
      </w:r>
    </w:p>
    <w:p w14:paraId="31DFA58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 saveMap } from '/@/api/workstation'</w:t>
      </w:r>
    </w:p>
    <w:p w14:paraId="56341B3B">
      <w:pPr>
        <w:spacing w:before="0" w:after="0" w:line="240" w:lineRule="auto"/>
        <w:rPr>
          <w:sz w:val="24"/>
          <w:szCs w:val="24"/>
        </w:rPr>
      </w:pPr>
    </w:p>
    <w:p w14:paraId="2BB3C11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defineOptions({</w:t>
      </w:r>
    </w:p>
    <w:p w14:paraId="2BB40BD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name: 'MapEdit',</w:t>
      </w:r>
    </w:p>
    <w:p w14:paraId="5DC7709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})</w:t>
      </w:r>
    </w:p>
    <w:p w14:paraId="5E8495BB">
      <w:pPr>
        <w:spacing w:before="0" w:after="0" w:line="240" w:lineRule="auto"/>
        <w:rPr>
          <w:sz w:val="24"/>
          <w:szCs w:val="24"/>
        </w:rPr>
      </w:pPr>
    </w:p>
    <w:p w14:paraId="6277CEB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emit = defineEmits(['fetch-data'])</w:t>
      </w:r>
    </w:p>
    <w:p w14:paraId="62B451D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dialogVisible = ref(false)</w:t>
      </w:r>
    </w:p>
    <w:p w14:paraId="74A10C6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title = ref('')</w:t>
      </w:r>
    </w:p>
    <w:p w14:paraId="1E16F3C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formRef = ref&lt;any&gt;(null)</w:t>
      </w:r>
    </w:p>
    <w:p w14:paraId="15C8177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form = reactive&lt;any&gt;({</w:t>
      </w:r>
    </w:p>
    <w:p w14:paraId="72BE28C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id: '',</w:t>
      </w:r>
    </w:p>
    <w:p w14:paraId="5D390D9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name: '',</w:t>
      </w:r>
    </w:p>
    <w:p w14:paraId="412A1DE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building: '',</w:t>
      </w:r>
    </w:p>
    <w:p w14:paraId="48ECA3E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floor: '',</w:t>
      </w:r>
    </w:p>
    <w:p w14:paraId="0785327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status: 'active',</w:t>
      </w:r>
    </w:p>
    <w:p w14:paraId="7DB4ACC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})</w:t>
      </w:r>
    </w:p>
    <w:p w14:paraId="544B9BA7">
      <w:pPr>
        <w:spacing w:before="0" w:after="0" w:line="240" w:lineRule="auto"/>
        <w:rPr>
          <w:sz w:val="24"/>
          <w:szCs w:val="24"/>
        </w:rPr>
      </w:pPr>
    </w:p>
    <w:p w14:paraId="5DD9BC9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rules = {</w:t>
      </w:r>
    </w:p>
    <w:p w14:paraId="678F821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name: [{ required: true, message: '请输入名称', trigger: 'blur' }],</w:t>
      </w:r>
    </w:p>
    <w:p w14:paraId="4C55FD1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28200277">
      <w:pPr>
        <w:spacing w:before="0" w:after="0" w:line="240" w:lineRule="auto"/>
        <w:rPr>
          <w:sz w:val="24"/>
          <w:szCs w:val="24"/>
        </w:rPr>
      </w:pPr>
    </w:p>
    <w:p w14:paraId="7D68605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showEdit = (row?: any) =&gt; {</w:t>
      </w:r>
    </w:p>
    <w:p w14:paraId="6EE4D60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dialogVisible.value = true</w:t>
      </w:r>
    </w:p>
    <w:p w14:paraId="76B5397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if (row) {</w:t>
      </w:r>
    </w:p>
    <w:p w14:paraId="1ACA2DB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title.value = '编辑地图'</w:t>
      </w:r>
    </w:p>
    <w:p w14:paraId="12F9F22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Object.assign(form, JSON.parse(JSON.stringify(row)))</w:t>
      </w:r>
    </w:p>
    <w:p w14:paraId="2B9680B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 else {</w:t>
      </w:r>
    </w:p>
    <w:p w14:paraId="68DB5DC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title.value = '新增地图'</w:t>
      </w:r>
    </w:p>
    <w:p w14:paraId="69A1E21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form.id = ''</w:t>
      </w:r>
    </w:p>
    <w:p w14:paraId="4813A9B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form.name = ''</w:t>
      </w:r>
    </w:p>
    <w:p w14:paraId="74478C9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form.building = ''</w:t>
      </w:r>
    </w:p>
    <w:p w14:paraId="34E341C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form.floor = ''</w:t>
      </w:r>
    </w:p>
    <w:p w14:paraId="6D18A31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form.status = 'active'</w:t>
      </w:r>
    </w:p>
    <w:p w14:paraId="69A49A6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</w:t>
      </w:r>
    </w:p>
    <w:p w14:paraId="6D7EFCB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435F3D5C">
      <w:pPr>
        <w:spacing w:before="0" w:after="0" w:line="240" w:lineRule="auto"/>
        <w:rPr>
          <w:sz w:val="24"/>
          <w:szCs w:val="24"/>
        </w:rPr>
      </w:pPr>
    </w:p>
    <w:p w14:paraId="3296289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save = async () =&gt; {</w:t>
      </w:r>
    </w:p>
    <w:p w14:paraId="576A970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await formRef.value.validate()</w:t>
      </w:r>
    </w:p>
    <w:p w14:paraId="0AA90AD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await saveMap(form)</w:t>
      </w:r>
    </w:p>
    <w:p w14:paraId="7E0AF15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ElMessage.success('保存成功')</w:t>
      </w:r>
    </w:p>
    <w:p w14:paraId="672EAE3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dialogVisible.value = false</w:t>
      </w:r>
    </w:p>
    <w:p w14:paraId="168AFF1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emit('fetch-data')</w:t>
      </w:r>
    </w:p>
    <w:p w14:paraId="1A6967D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57A81C44">
      <w:pPr>
        <w:spacing w:before="0" w:after="0" w:line="240" w:lineRule="auto"/>
        <w:rPr>
          <w:sz w:val="24"/>
          <w:szCs w:val="24"/>
        </w:rPr>
      </w:pPr>
    </w:p>
    <w:p w14:paraId="239F037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defineExpose({</w:t>
      </w:r>
    </w:p>
    <w:p w14:paraId="135581A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showEdit,</w:t>
      </w:r>
    </w:p>
    <w:p w14:paraId="3C6B7FB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})</w:t>
      </w:r>
    </w:p>
    <w:p w14:paraId="3F0BBAC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&lt;/script&gt;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0F60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40" w:line="360" w:lineRule="auto"/>
      <w:outlineLvl w:val="0"/>
    </w:pPr>
    <w:rPr>
      <w:rFonts w:asciiTheme="majorHAnsi" w:hAnsiTheme="majorHAnsi" w:eastAsiaTheme="majorEastAsia" w:cstheme="majorBidi"/>
      <w:b/>
      <w:bCs/>
      <w:color w:val="000000"/>
      <w:sz w:val="4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60" w:line="360" w:lineRule="auto"/>
      <w:outlineLvl w:val="1"/>
    </w:pPr>
    <w:rPr>
      <w:rFonts w:asciiTheme="majorHAnsi" w:hAnsiTheme="majorHAnsi" w:eastAsiaTheme="majorEastAsia" w:cstheme="majorBidi"/>
      <w:b/>
      <w:bCs/>
      <w:color w:val="000000"/>
      <w:sz w:val="32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120" w:line="360" w:lineRule="auto"/>
      <w:outlineLvl w:val="2"/>
    </w:pPr>
    <w:rPr>
      <w:rFonts w:asciiTheme="majorHAnsi" w:hAnsiTheme="majorHAnsi" w:eastAsiaTheme="majorEastAsia" w:cstheme="majorBidi"/>
      <w:b/>
      <w:bCs/>
      <w:color w:val="000000"/>
      <w:sz w:val="28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58</Pages>
  <Words>4249</Words>
  <Characters>28204</Characters>
  <Lines>0</Lines>
  <Paragraphs>0</Paragraphs>
  <TotalTime>0</TotalTime>
  <ScaleCrop>false</ScaleCrop>
  <LinksUpToDate>false</LinksUpToDate>
  <CharactersWithSpaces>35581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极企何铮</cp:lastModifiedBy>
  <dcterms:modified xsi:type="dcterms:W3CDTF">2026-07-27T08:20:20Z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eyJoZGlkIjoiZWU4MWNlMDIwN2FkNmVhNTEzMTJhN2RmMjkxMmYxNzkiLCJ1c2VySWQiOiIyNTA1MTYzMzYifQ==</vt:lpwstr>
  </property>
  <property fmtid="{D5CDD505-2E9C-101B-9397-08002B2CF9AE}" pid="3" name="KSOProductBuildVer">
    <vt:lpwstr>2052-12.1.0.26895</vt:lpwstr>
  </property>
  <property fmtid="{D5CDD505-2E9C-101B-9397-08002B2CF9AE}" pid="4" name="ICV">
    <vt:lpwstr>1EAECF258CD14FA285B741DA6F279C08_12</vt:lpwstr>
  </property>
</Properties>
</file>